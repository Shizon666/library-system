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A7F2" w14:textId="77777777" w:rsidR="00DD5331" w:rsidRDefault="00000000">
      <w:pPr>
        <w:spacing w:afterLines="100" w:after="312" w:line="360" w:lineRule="auto"/>
        <w:rPr>
          <w:rFonts w:ascii="宋体" w:hAnsi="宋体" w:hint="eastAsia"/>
          <w:szCs w:val="21"/>
          <w:u w:val="single"/>
          <w:lang w:eastAsia="zh-CN"/>
        </w:rPr>
      </w:pPr>
      <w:r>
        <w:rPr>
          <w:rFonts w:ascii="黑体" w:eastAsia="黑体" w:hAnsi="宋体"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FE4393" wp14:editId="76731C71">
                <wp:simplePos x="0" y="0"/>
                <wp:positionH relativeFrom="column">
                  <wp:posOffset>56515</wp:posOffset>
                </wp:positionH>
                <wp:positionV relativeFrom="paragraph">
                  <wp:posOffset>296545</wp:posOffset>
                </wp:positionV>
                <wp:extent cx="5029200" cy="1156335"/>
                <wp:effectExtent l="0" t="0" r="0" b="571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156335"/>
                          <a:chOff x="2241" y="2198"/>
                          <a:chExt cx="6285" cy="1411"/>
                        </a:xfrm>
                      </wpg:grpSpPr>
                      <pic:pic xmlns:pic="http://schemas.openxmlformats.org/drawingml/2006/picture">
                        <pic:nvPicPr>
                          <pic:cNvPr id="19" name="图片 5" descr="633758469746283750KmZCWaOQdYlGf6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41" y="2198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" name="图片 6" descr="633741041570540000qsZKB576OqRT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4206" y="2465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8F7C31" id="组合 21" o:spid="_x0000_s1026" style="position:absolute;margin-left:4.45pt;margin-top:23.35pt;width:396pt;height:91.05pt;z-index:251659264" coordorigin="2241,2198" coordsize="6285,14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SloooAKKKKACiiigAooooAKKKKACiiigAopKWgAooooAKKKKACiigjNAA&#10;DnpRSKoQYHSl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ISAMngUwTxk4Dr+dPIyMGmiGIHIjXP0oAf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nc0ALRRRQAUUUUAFFFFABRRRQAUUUUAFFFFABRRRQAUUUUAFFFFABR&#10;RRQAUUUUAFFFFABRRRQAUUUUAFFFFABRRRQAUUUUAFFFFABRRRQAUUUUAFFFFABRRRQAUUUUAFFF&#10;FABRRRQAUUUUAFFFFABRRRQAUUUUAFFFFABRRRQAUUUUAFFFFABRRRQAUUUUAFFFFABRRRQAUUUU&#10;AFFFFABRRRQAUUUUAFFFFABRRRQAUUUUAFFFFABTWYqM4J+lOppGRz+lACg5pa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alt="633758469746283750KmZCWaOQdYlGf6h" style="position:absolute;left:2241;top:2198;width:1455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">
                  <v:imagedata r:id="rId11" o:title="633758469746283750KmZCWaOQdYlGf6h"/>
                </v:shape>
                <v:shape id="图片 6" o:spid="_x0000_s1028" type="#_x0000_t75" alt="633741041570540000qsZKB576OqRTJ" style="position:absolute;left:4206;top:2465;width:4320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">
                  <v:imagedata r:id="rId12" o:title="633741041570540000qsZKB576OqRTJ" croptop="9977f" cropbottom="21379f" cropleft="1942f" cropright="10696f"/>
                </v:shape>
              </v:group>
            </w:pict>
          </mc:Fallback>
        </mc:AlternateContent>
      </w:r>
      <w:r>
        <w:rPr>
          <w:rFonts w:ascii="宋体" w:hAnsi="宋体" w:hint="eastAsia"/>
          <w:szCs w:val="21"/>
          <w:lang w:eastAsia="zh-CN"/>
        </w:rPr>
        <w:t xml:space="preserve">                                                               </w:t>
      </w:r>
    </w:p>
    <w:p w14:paraId="0205D5F2" w14:textId="77777777" w:rsidR="00DD5331" w:rsidRDefault="00DD5331">
      <w:pPr>
        <w:spacing w:line="360" w:lineRule="auto"/>
        <w:jc w:val="center"/>
        <w:rPr>
          <w:rFonts w:ascii="宋体" w:hAnsi="宋体" w:hint="eastAsia"/>
          <w:szCs w:val="21"/>
          <w:lang w:eastAsia="zh-CN"/>
        </w:rPr>
      </w:pPr>
    </w:p>
    <w:p w14:paraId="34ED4F06" w14:textId="77777777" w:rsidR="00DD5331" w:rsidRDefault="00DD5331">
      <w:pPr>
        <w:spacing w:line="360" w:lineRule="auto"/>
        <w:rPr>
          <w:rFonts w:ascii="黑体" w:eastAsia="黑体" w:hAnsi="宋体" w:hint="eastAsia"/>
          <w:szCs w:val="21"/>
          <w:lang w:eastAsia="zh-CN"/>
        </w:rPr>
      </w:pPr>
    </w:p>
    <w:p w14:paraId="0EFD762C" w14:textId="77777777" w:rsidR="00DD5331" w:rsidRDefault="00000000">
      <w:pPr>
        <w:spacing w:line="672" w:lineRule="auto"/>
        <w:jc w:val="center"/>
        <w:rPr>
          <w:rFonts w:ascii="宋体" w:eastAsia="宋体" w:hAnsi="宋体" w:hint="eastAsia"/>
          <w:b/>
          <w:bCs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sz w:val="36"/>
          <w:szCs w:val="36"/>
          <w:lang w:eastAsia="zh-CN"/>
        </w:rPr>
        <w:t>高级</w:t>
      </w:r>
      <w:r>
        <w:rPr>
          <w:rFonts w:ascii="宋体" w:hAnsi="宋体" w:hint="eastAsia"/>
          <w:b/>
          <w:bCs/>
          <w:sz w:val="36"/>
          <w:szCs w:val="36"/>
          <w:lang w:eastAsia="zh-CN"/>
        </w:rPr>
        <w:t>Java</w:t>
      </w:r>
      <w:r>
        <w:rPr>
          <w:rFonts w:ascii="宋体" w:eastAsia="宋体" w:hAnsi="宋体" w:hint="eastAsia"/>
          <w:b/>
          <w:bCs/>
          <w:sz w:val="36"/>
          <w:szCs w:val="36"/>
          <w:lang w:eastAsia="zh-CN"/>
        </w:rPr>
        <w:t>程序设计</w:t>
      </w:r>
    </w:p>
    <w:p w14:paraId="2CAB2A10" w14:textId="77777777" w:rsidR="00DD5331" w:rsidRDefault="00000000">
      <w:pPr>
        <w:spacing w:line="672" w:lineRule="auto"/>
        <w:jc w:val="center"/>
        <w:rPr>
          <w:rFonts w:ascii="宋体" w:eastAsia="宋体" w:hAnsi="宋体" w:hint="eastAsia"/>
          <w:b/>
          <w:bCs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sz w:val="36"/>
          <w:szCs w:val="36"/>
          <w:lang w:eastAsia="zh-CN"/>
        </w:rPr>
        <w:t>课程设计：图书管理系统</w:t>
      </w:r>
    </w:p>
    <w:p w14:paraId="3D796481" w14:textId="77777777" w:rsidR="00DD5331" w:rsidRDefault="00000000">
      <w:pPr>
        <w:spacing w:line="672" w:lineRule="auto"/>
        <w:ind w:leftChars="700" w:left="1540"/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</w:pPr>
      <w:r>
        <w:rPr>
          <w:rFonts w:ascii="仿宋_GB2312" w:eastAsia="仿宋_GB2312" w:hAnsi="宋体" w:hint="eastAsia"/>
          <w:sz w:val="32"/>
          <w:szCs w:val="32"/>
          <w:lang w:eastAsia="zh-CN"/>
        </w:rPr>
        <w:t>学    院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   两江人工智能学院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</w:p>
    <w:p w14:paraId="751187A5" w14:textId="77777777" w:rsidR="00DD5331" w:rsidRDefault="00000000">
      <w:pPr>
        <w:spacing w:line="672" w:lineRule="auto"/>
        <w:ind w:leftChars="700" w:left="1540"/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</w:pPr>
      <w:r>
        <w:rPr>
          <w:rFonts w:ascii="仿宋_GB2312" w:eastAsia="仿宋_GB2312" w:hAnsi="宋体" w:hint="eastAsia"/>
          <w:sz w:val="32"/>
          <w:szCs w:val="32"/>
          <w:lang w:eastAsia="zh-CN"/>
        </w:rPr>
        <w:t>学    号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12423010121</w:t>
      </w:r>
      <w:r>
        <w:rPr>
          <w:rFonts w:ascii="仿宋_GB2312" w:eastAsia="仿宋_GB2312" w:hAnsi="宋体"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lang w:eastAsia="zh-CN"/>
        </w:rPr>
        <w:t>姓名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 </w:t>
      </w:r>
      <w:proofErr w:type="gramStart"/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>何星亮</w:t>
      </w:r>
      <w:proofErr w:type="gramEnd"/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</w:p>
    <w:p w14:paraId="3C8DBC87" w14:textId="77777777" w:rsidR="00DD5331" w:rsidRDefault="00000000">
      <w:pPr>
        <w:spacing w:line="672" w:lineRule="auto"/>
        <w:ind w:leftChars="700" w:left="1540"/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</w:pPr>
      <w:r>
        <w:rPr>
          <w:rFonts w:ascii="仿宋_GB2312" w:eastAsia="仿宋_GB2312" w:hAnsi="宋体" w:hint="eastAsia"/>
          <w:sz w:val="32"/>
          <w:szCs w:val="32"/>
          <w:lang w:eastAsia="zh-CN"/>
        </w:rPr>
        <w:t>学    号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12423010129</w:t>
      </w:r>
      <w:r>
        <w:rPr>
          <w:rFonts w:ascii="仿宋_GB2312" w:eastAsia="仿宋_GB2312" w:hAnsi="宋体"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lang w:eastAsia="zh-CN"/>
        </w:rPr>
        <w:t>姓名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eastAsia="仿宋_GB2312" w:hAnsi="宋体"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>袁艺菲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</w:p>
    <w:p w14:paraId="24865CFD" w14:textId="77777777" w:rsidR="00DD5331" w:rsidRDefault="00000000">
      <w:pPr>
        <w:spacing w:line="672" w:lineRule="auto"/>
        <w:ind w:leftChars="700" w:left="1540" w:rightChars="-24" w:right="-53"/>
        <w:rPr>
          <w:rFonts w:ascii="仿宋_GB2312" w:eastAsia="仿宋_GB2312" w:hAnsi="宋体" w:hint="eastAsia"/>
          <w:sz w:val="32"/>
          <w:szCs w:val="32"/>
          <w:lang w:eastAsia="zh-CN"/>
        </w:rPr>
      </w:pPr>
      <w:r>
        <w:rPr>
          <w:rFonts w:ascii="仿宋_GB2312" w:eastAsia="仿宋_GB2312" w:hAnsi="宋体" w:hint="eastAsia"/>
          <w:sz w:val="32"/>
          <w:szCs w:val="32"/>
          <w:lang w:eastAsia="zh-CN"/>
        </w:rPr>
        <w:t>学    号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12423010235</w:t>
      </w:r>
      <w:r>
        <w:rPr>
          <w:rFonts w:ascii="仿宋_GB2312" w:eastAsia="仿宋_GB2312" w:hAnsi="宋体"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lang w:eastAsia="zh-CN"/>
        </w:rPr>
        <w:t>姓名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 赵文静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</w:p>
    <w:p w14:paraId="51AA167F" w14:textId="77777777" w:rsidR="00DD5331" w:rsidRDefault="00000000">
      <w:pPr>
        <w:spacing w:line="672" w:lineRule="auto"/>
        <w:ind w:leftChars="700" w:left="1540"/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</w:pPr>
      <w:r>
        <w:rPr>
          <w:rFonts w:ascii="仿宋_GB2312" w:eastAsia="仿宋_GB2312" w:hAnsi="宋体" w:hint="eastAsia"/>
          <w:sz w:val="32"/>
          <w:szCs w:val="32"/>
          <w:lang w:eastAsia="zh-CN"/>
        </w:rPr>
        <w:t>指导老师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         蒋林峰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</w:p>
    <w:p w14:paraId="052DF602" w14:textId="77777777" w:rsidR="00DD5331" w:rsidRDefault="00000000">
      <w:pPr>
        <w:spacing w:line="672" w:lineRule="auto"/>
        <w:ind w:leftChars="700" w:left="1540"/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</w:pPr>
      <w:r>
        <w:rPr>
          <w:rFonts w:ascii="仿宋_GB2312" w:eastAsia="仿宋_GB2312" w:hAnsi="宋体" w:hint="eastAsia"/>
          <w:sz w:val="32"/>
          <w:szCs w:val="32"/>
          <w:lang w:eastAsia="zh-CN"/>
        </w:rPr>
        <w:t>时    间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 xml:space="preserve">          2026.06</w:t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  <w:r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  <w:tab/>
      </w:r>
    </w:p>
    <w:p w14:paraId="4F436578" w14:textId="77777777" w:rsidR="00DD5331" w:rsidRDefault="00DD5331">
      <w:pPr>
        <w:spacing w:line="672" w:lineRule="auto"/>
        <w:ind w:leftChars="700" w:left="1540"/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</w:pPr>
    </w:p>
    <w:p w14:paraId="67989604" w14:textId="77777777" w:rsidR="00DD5331" w:rsidRDefault="00DD5331">
      <w:pPr>
        <w:spacing w:line="672" w:lineRule="auto"/>
        <w:ind w:leftChars="700" w:left="1540"/>
        <w:rPr>
          <w:rFonts w:ascii="仿宋_GB2312" w:eastAsia="仿宋_GB2312" w:hAnsi="宋体" w:hint="eastAsia"/>
          <w:sz w:val="32"/>
          <w:szCs w:val="32"/>
          <w:u w:val="single"/>
          <w:lang w:eastAsia="zh-CN"/>
        </w:rPr>
      </w:pPr>
    </w:p>
    <w:p w14:paraId="63C00718" w14:textId="77777777" w:rsidR="00DD5331" w:rsidRDefault="00DD5331">
      <w:pPr>
        <w:rPr>
          <w:lang w:eastAsia="zh-CN"/>
        </w:rPr>
      </w:pPr>
    </w:p>
    <w:p w14:paraId="58DD1648" w14:textId="77777777" w:rsidR="00DD5331" w:rsidRDefault="00DD5331">
      <w:pPr>
        <w:rPr>
          <w:lang w:eastAsia="zh-CN"/>
        </w:rPr>
      </w:pPr>
    </w:p>
    <w:tbl>
      <w:tblPr>
        <w:tblW w:w="8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21"/>
        <w:gridCol w:w="384"/>
        <w:gridCol w:w="1288"/>
        <w:gridCol w:w="1430"/>
        <w:gridCol w:w="1438"/>
        <w:gridCol w:w="1425"/>
        <w:gridCol w:w="1284"/>
        <w:gridCol w:w="661"/>
        <w:gridCol w:w="661"/>
      </w:tblGrid>
      <w:tr w:rsidR="00DD5331" w14:paraId="470503C3" w14:textId="77777777">
        <w:tc>
          <w:tcPr>
            <w:tcW w:w="421" w:type="dxa"/>
            <w:vMerge w:val="restart"/>
            <w:vAlign w:val="center"/>
          </w:tcPr>
          <w:p w14:paraId="34ACBDF2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lastRenderedPageBreak/>
              <w:t>项目文档</w:t>
            </w:r>
          </w:p>
        </w:tc>
        <w:tc>
          <w:tcPr>
            <w:tcW w:w="384" w:type="dxa"/>
            <w:vMerge w:val="restart"/>
            <w:vAlign w:val="center"/>
          </w:tcPr>
          <w:p w14:paraId="61FFB511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课程目标</w:t>
            </w:r>
            <w:proofErr w:type="spellEnd"/>
          </w:p>
        </w:tc>
        <w:tc>
          <w:tcPr>
            <w:tcW w:w="6865" w:type="dxa"/>
            <w:gridSpan w:val="5"/>
            <w:vAlign w:val="center"/>
          </w:tcPr>
          <w:p w14:paraId="29D24A4F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评价标准</w:t>
            </w:r>
            <w:proofErr w:type="spellEnd"/>
          </w:p>
        </w:tc>
        <w:tc>
          <w:tcPr>
            <w:tcW w:w="661" w:type="dxa"/>
            <w:vMerge w:val="restart"/>
            <w:vAlign w:val="center"/>
          </w:tcPr>
          <w:p w14:paraId="03797937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权重</w:t>
            </w:r>
            <w:proofErr w:type="spellEnd"/>
          </w:p>
          <w:p w14:paraId="662BF58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（%）</w:t>
            </w:r>
          </w:p>
        </w:tc>
        <w:tc>
          <w:tcPr>
            <w:tcW w:w="661" w:type="dxa"/>
            <w:vMerge w:val="restart"/>
            <w:vAlign w:val="center"/>
          </w:tcPr>
          <w:p w14:paraId="3F76AE2E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成绩</w:t>
            </w:r>
            <w:proofErr w:type="spellEnd"/>
          </w:p>
        </w:tc>
      </w:tr>
      <w:tr w:rsidR="00DD5331" w14:paraId="7671B851" w14:textId="77777777">
        <w:tc>
          <w:tcPr>
            <w:tcW w:w="421" w:type="dxa"/>
            <w:vMerge/>
            <w:vAlign w:val="center"/>
          </w:tcPr>
          <w:p w14:paraId="266E1CA5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384" w:type="dxa"/>
            <w:vMerge/>
            <w:vAlign w:val="center"/>
          </w:tcPr>
          <w:p w14:paraId="694DA062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288" w:type="dxa"/>
            <w:tcBorders>
              <w:bottom w:val="single" w:sz="4" w:space="0" w:color="auto"/>
            </w:tcBorders>
            <w:vAlign w:val="center"/>
          </w:tcPr>
          <w:p w14:paraId="620EC38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优秀</w:t>
            </w:r>
            <w:proofErr w:type="spellEnd"/>
          </w:p>
          <w:p w14:paraId="6B6F78B7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（0.9~1）</w:t>
            </w:r>
          </w:p>
        </w:tc>
        <w:tc>
          <w:tcPr>
            <w:tcW w:w="1430" w:type="dxa"/>
            <w:tcBorders>
              <w:bottom w:val="single" w:sz="4" w:space="0" w:color="auto"/>
            </w:tcBorders>
            <w:vAlign w:val="center"/>
          </w:tcPr>
          <w:p w14:paraId="2E76F58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良好</w:t>
            </w:r>
            <w:proofErr w:type="spellEnd"/>
          </w:p>
          <w:p w14:paraId="24B6D972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（0.8~0.89）</w:t>
            </w:r>
          </w:p>
        </w:tc>
        <w:tc>
          <w:tcPr>
            <w:tcW w:w="1438" w:type="dxa"/>
            <w:tcBorders>
              <w:bottom w:val="single" w:sz="4" w:space="0" w:color="auto"/>
            </w:tcBorders>
            <w:vAlign w:val="center"/>
          </w:tcPr>
          <w:p w14:paraId="15C0BF3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中等（0.7~0.79）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E752BF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及格</w:t>
            </w:r>
            <w:proofErr w:type="spellEnd"/>
          </w:p>
          <w:p w14:paraId="1023EA3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（0.6~0.69）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4CDDDB49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不及格（0.0~0.59）</w:t>
            </w:r>
          </w:p>
        </w:tc>
        <w:tc>
          <w:tcPr>
            <w:tcW w:w="661" w:type="dxa"/>
            <w:vMerge/>
            <w:tcBorders>
              <w:bottom w:val="single" w:sz="4" w:space="0" w:color="auto"/>
            </w:tcBorders>
            <w:vAlign w:val="center"/>
          </w:tcPr>
          <w:p w14:paraId="7632510A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661" w:type="dxa"/>
            <w:vMerge/>
            <w:tcBorders>
              <w:bottom w:val="single" w:sz="4" w:space="0" w:color="auto"/>
            </w:tcBorders>
            <w:vAlign w:val="center"/>
          </w:tcPr>
          <w:p w14:paraId="035BDE74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</w:tr>
      <w:tr w:rsidR="00DD5331" w14:paraId="2AFD7A9D" w14:textId="77777777">
        <w:tc>
          <w:tcPr>
            <w:tcW w:w="421" w:type="dxa"/>
            <w:vMerge/>
            <w:vAlign w:val="center"/>
          </w:tcPr>
          <w:p w14:paraId="03B8F3C4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384" w:type="dxa"/>
            <w:vAlign w:val="center"/>
          </w:tcPr>
          <w:p w14:paraId="696C4EE3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课程目标1</w:t>
            </w:r>
          </w:p>
          <w:p w14:paraId="7B1B4C81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(结构)</w:t>
            </w:r>
          </w:p>
        </w:tc>
        <w:tc>
          <w:tcPr>
            <w:tcW w:w="1288" w:type="dxa"/>
            <w:vAlign w:val="center"/>
          </w:tcPr>
          <w:p w14:paraId="6152DC3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文档一级二级目录均按照软件开发过程的思路进行描述，结构清晰</w:t>
            </w:r>
          </w:p>
        </w:tc>
        <w:tc>
          <w:tcPr>
            <w:tcW w:w="1430" w:type="dxa"/>
            <w:vAlign w:val="center"/>
          </w:tcPr>
          <w:p w14:paraId="42D7CEE0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文档一级目录按照软件开发过程的思路进行描述，二级目录少许地方不合理</w:t>
            </w:r>
          </w:p>
        </w:tc>
        <w:tc>
          <w:tcPr>
            <w:tcW w:w="1438" w:type="dxa"/>
            <w:vAlign w:val="center"/>
          </w:tcPr>
          <w:p w14:paraId="6C28427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文档一级目录基本按照软件开发过程的思路进行描述，二级目录少许地方不合理</w:t>
            </w:r>
          </w:p>
        </w:tc>
        <w:tc>
          <w:tcPr>
            <w:tcW w:w="1425" w:type="dxa"/>
            <w:vAlign w:val="center"/>
          </w:tcPr>
          <w:p w14:paraId="5F8B8A7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文档一级二级目录基本按照软件开发过程的思路进行描述，有较多地方不合理</w:t>
            </w:r>
          </w:p>
        </w:tc>
        <w:tc>
          <w:tcPr>
            <w:tcW w:w="1284" w:type="dxa"/>
            <w:vAlign w:val="center"/>
          </w:tcPr>
          <w:p w14:paraId="074B6447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文档一级二级目录混乱，不合理</w:t>
            </w:r>
          </w:p>
        </w:tc>
        <w:tc>
          <w:tcPr>
            <w:tcW w:w="661" w:type="dxa"/>
            <w:vAlign w:val="center"/>
          </w:tcPr>
          <w:p w14:paraId="7252ACF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661" w:type="dxa"/>
            <w:vAlign w:val="center"/>
          </w:tcPr>
          <w:p w14:paraId="68C364C3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</w:p>
        </w:tc>
      </w:tr>
      <w:tr w:rsidR="00DD5331" w14:paraId="6C248A42" w14:textId="77777777">
        <w:tc>
          <w:tcPr>
            <w:tcW w:w="421" w:type="dxa"/>
            <w:vMerge/>
            <w:vAlign w:val="center"/>
          </w:tcPr>
          <w:p w14:paraId="5955907B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384" w:type="dxa"/>
            <w:vAlign w:val="center"/>
          </w:tcPr>
          <w:p w14:paraId="4294A868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课程目标1</w:t>
            </w:r>
          </w:p>
          <w:p w14:paraId="5C0D82EF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(内容)</w:t>
            </w:r>
          </w:p>
        </w:tc>
        <w:tc>
          <w:tcPr>
            <w:tcW w:w="1288" w:type="dxa"/>
            <w:vAlign w:val="center"/>
          </w:tcPr>
          <w:p w14:paraId="0D64ECE9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完成了规定任务，需求设计描述详细、合理，图表制作符合实际，前后一致</w:t>
            </w:r>
          </w:p>
        </w:tc>
        <w:tc>
          <w:tcPr>
            <w:tcW w:w="1430" w:type="dxa"/>
            <w:vAlign w:val="center"/>
          </w:tcPr>
          <w:p w14:paraId="73E15133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完成了规定任务，需求设计</w:t>
            </w:r>
            <w:proofErr w:type="gramStart"/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描述较</w:t>
            </w:r>
            <w:proofErr w:type="gramEnd"/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详细、合理，图表制作较能符合实际，前后较一致</w:t>
            </w:r>
          </w:p>
        </w:tc>
        <w:tc>
          <w:tcPr>
            <w:tcW w:w="1438" w:type="dxa"/>
            <w:vAlign w:val="center"/>
          </w:tcPr>
          <w:p w14:paraId="25F51853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完成了规定任务，需求设计描述基本详细、合理，图表制作基本反应实际，前后基本一致</w:t>
            </w:r>
          </w:p>
        </w:tc>
        <w:tc>
          <w:tcPr>
            <w:tcW w:w="1425" w:type="dxa"/>
            <w:vAlign w:val="center"/>
          </w:tcPr>
          <w:p w14:paraId="46B2F94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部分完成了规定任务，需求设计描述一般，图表制作一般</w:t>
            </w:r>
          </w:p>
        </w:tc>
        <w:tc>
          <w:tcPr>
            <w:tcW w:w="1284" w:type="dxa"/>
            <w:vAlign w:val="center"/>
          </w:tcPr>
          <w:p w14:paraId="5B12CDF2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没完成规定任务，需求设计描述混乱，图表制作混乱，前后完全不一致</w:t>
            </w:r>
          </w:p>
        </w:tc>
        <w:tc>
          <w:tcPr>
            <w:tcW w:w="661" w:type="dxa"/>
            <w:vAlign w:val="center"/>
          </w:tcPr>
          <w:p w14:paraId="7B73A7F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661" w:type="dxa"/>
            <w:vAlign w:val="center"/>
          </w:tcPr>
          <w:p w14:paraId="1F005E0B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</w:p>
        </w:tc>
      </w:tr>
      <w:tr w:rsidR="00DD5331" w14:paraId="6ABB018D" w14:textId="77777777">
        <w:tc>
          <w:tcPr>
            <w:tcW w:w="421" w:type="dxa"/>
            <w:vMerge/>
            <w:vAlign w:val="center"/>
          </w:tcPr>
          <w:p w14:paraId="50D90401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384" w:type="dxa"/>
            <w:vAlign w:val="center"/>
          </w:tcPr>
          <w:p w14:paraId="307B8849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课程目标</w:t>
            </w: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1</w:t>
            </w:r>
          </w:p>
          <w:p w14:paraId="0E281DE8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(格式)</w:t>
            </w:r>
          </w:p>
        </w:tc>
        <w:tc>
          <w:tcPr>
            <w:tcW w:w="1288" w:type="dxa"/>
            <w:vAlign w:val="center"/>
          </w:tcPr>
          <w:p w14:paraId="34100867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按第五节“(三)项目开发报告撰写要求”中的格式要求，少于3处违反格式要求情况</w:t>
            </w:r>
          </w:p>
        </w:tc>
        <w:tc>
          <w:tcPr>
            <w:tcW w:w="1430" w:type="dxa"/>
            <w:vAlign w:val="center"/>
          </w:tcPr>
          <w:p w14:paraId="661F16F5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按第五节“(三)项目开发报告撰写要求”中的格式要求，3-6处违反格式要求情况</w:t>
            </w:r>
          </w:p>
        </w:tc>
        <w:tc>
          <w:tcPr>
            <w:tcW w:w="1438" w:type="dxa"/>
            <w:vAlign w:val="center"/>
          </w:tcPr>
          <w:p w14:paraId="51C0900B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按第五节“(三)项目开发报告撰写要求”中的格式要求，6-9处违反格式要求情况</w:t>
            </w:r>
          </w:p>
        </w:tc>
        <w:tc>
          <w:tcPr>
            <w:tcW w:w="1425" w:type="dxa"/>
            <w:vAlign w:val="center"/>
          </w:tcPr>
          <w:p w14:paraId="6362C412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按第五节“(三)项目开发报告撰写要求”中的格式要求，9-12处违反格式要求情况</w:t>
            </w:r>
          </w:p>
        </w:tc>
        <w:tc>
          <w:tcPr>
            <w:tcW w:w="1284" w:type="dxa"/>
            <w:vAlign w:val="center"/>
          </w:tcPr>
          <w:p w14:paraId="5F08CAB7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按第五节“(三)项目开发报告撰写要求”中的格式要求，12处以上违反格式要求情况</w:t>
            </w:r>
          </w:p>
        </w:tc>
        <w:tc>
          <w:tcPr>
            <w:tcW w:w="661" w:type="dxa"/>
            <w:vAlign w:val="center"/>
          </w:tcPr>
          <w:p w14:paraId="6F55C910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661" w:type="dxa"/>
            <w:vAlign w:val="center"/>
          </w:tcPr>
          <w:p w14:paraId="490F4AF2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</w:p>
        </w:tc>
      </w:tr>
    </w:tbl>
    <w:tbl>
      <w:tblPr>
        <w:tblStyle w:val="af4"/>
        <w:tblpPr w:leftFromText="180" w:rightFromText="180" w:vertAnchor="text" w:horzAnchor="page" w:tblpX="1795" w:tblpY="247"/>
        <w:tblOverlap w:val="never"/>
        <w:tblW w:w="5388" w:type="pct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94"/>
        <w:gridCol w:w="396"/>
        <w:gridCol w:w="1284"/>
        <w:gridCol w:w="1428"/>
        <w:gridCol w:w="1428"/>
        <w:gridCol w:w="1428"/>
        <w:gridCol w:w="1298"/>
        <w:gridCol w:w="642"/>
        <w:gridCol w:w="642"/>
      </w:tblGrid>
      <w:tr w:rsidR="00DD5331" w14:paraId="673EFFF3" w14:textId="77777777">
        <w:trPr>
          <w:trHeight w:val="58"/>
        </w:trPr>
        <w:tc>
          <w:tcPr>
            <w:tcW w:w="396" w:type="dxa"/>
            <w:vMerge w:val="restart"/>
            <w:vAlign w:val="center"/>
          </w:tcPr>
          <w:p w14:paraId="23375DAF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  <w:t>参与情况</w:t>
            </w:r>
          </w:p>
        </w:tc>
        <w:tc>
          <w:tcPr>
            <w:tcW w:w="397" w:type="dxa"/>
            <w:vMerge w:val="restart"/>
            <w:vAlign w:val="center"/>
          </w:tcPr>
          <w:p w14:paraId="1E11C5CA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课程目标</w:t>
            </w:r>
            <w:proofErr w:type="spellEnd"/>
          </w:p>
        </w:tc>
        <w:tc>
          <w:tcPr>
            <w:tcW w:w="6894" w:type="dxa"/>
            <w:gridSpan w:val="5"/>
            <w:vAlign w:val="center"/>
          </w:tcPr>
          <w:p w14:paraId="2ADD873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评价标准</w:t>
            </w:r>
            <w:proofErr w:type="spellEnd"/>
          </w:p>
        </w:tc>
        <w:tc>
          <w:tcPr>
            <w:tcW w:w="644" w:type="dxa"/>
            <w:vMerge w:val="restart"/>
            <w:vAlign w:val="center"/>
          </w:tcPr>
          <w:p w14:paraId="0F99F320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</w:p>
          <w:p w14:paraId="2010BC70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权重</w:t>
            </w:r>
            <w:proofErr w:type="spellEnd"/>
          </w:p>
          <w:p w14:paraId="3D19D5C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（%）</w:t>
            </w:r>
          </w:p>
        </w:tc>
        <w:tc>
          <w:tcPr>
            <w:tcW w:w="644" w:type="dxa"/>
            <w:vMerge w:val="restart"/>
            <w:vAlign w:val="center"/>
          </w:tcPr>
          <w:p w14:paraId="232BED65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成绩</w:t>
            </w:r>
            <w:proofErr w:type="spellEnd"/>
          </w:p>
        </w:tc>
      </w:tr>
      <w:tr w:rsidR="00DD5331" w14:paraId="69AE40F6" w14:textId="77777777">
        <w:trPr>
          <w:trHeight w:val="229"/>
        </w:trPr>
        <w:tc>
          <w:tcPr>
            <w:tcW w:w="396" w:type="dxa"/>
            <w:vMerge/>
            <w:vAlign w:val="center"/>
          </w:tcPr>
          <w:p w14:paraId="76EDF952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</w:p>
        </w:tc>
        <w:tc>
          <w:tcPr>
            <w:tcW w:w="397" w:type="dxa"/>
            <w:vMerge/>
            <w:vAlign w:val="center"/>
          </w:tcPr>
          <w:p w14:paraId="2282BC25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</w:p>
        </w:tc>
        <w:tc>
          <w:tcPr>
            <w:tcW w:w="1289" w:type="dxa"/>
            <w:vAlign w:val="center"/>
          </w:tcPr>
          <w:p w14:paraId="0C78ACF0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优秀</w:t>
            </w:r>
            <w:proofErr w:type="spellEnd"/>
          </w:p>
          <w:p w14:paraId="0C8F3055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（0.9~1）</w:t>
            </w:r>
          </w:p>
        </w:tc>
        <w:tc>
          <w:tcPr>
            <w:tcW w:w="1434" w:type="dxa"/>
            <w:vAlign w:val="center"/>
          </w:tcPr>
          <w:p w14:paraId="6C3DE8BF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良好</w:t>
            </w:r>
            <w:proofErr w:type="spellEnd"/>
          </w:p>
          <w:p w14:paraId="1E16C640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（0.8~0.89）</w:t>
            </w:r>
          </w:p>
        </w:tc>
        <w:tc>
          <w:tcPr>
            <w:tcW w:w="1434" w:type="dxa"/>
            <w:vAlign w:val="center"/>
          </w:tcPr>
          <w:p w14:paraId="6AC0373A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中等（0.7~0.79）</w:t>
            </w:r>
          </w:p>
        </w:tc>
        <w:tc>
          <w:tcPr>
            <w:tcW w:w="1434" w:type="dxa"/>
            <w:vAlign w:val="center"/>
          </w:tcPr>
          <w:p w14:paraId="6B138BD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及格（0.6~0.69）</w:t>
            </w:r>
          </w:p>
        </w:tc>
        <w:tc>
          <w:tcPr>
            <w:tcW w:w="1303" w:type="dxa"/>
            <w:vAlign w:val="center"/>
          </w:tcPr>
          <w:p w14:paraId="67E82319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不及格（0.0~0.59）</w:t>
            </w:r>
          </w:p>
        </w:tc>
        <w:tc>
          <w:tcPr>
            <w:tcW w:w="644" w:type="dxa"/>
            <w:vMerge/>
            <w:vAlign w:val="center"/>
          </w:tcPr>
          <w:p w14:paraId="4F976340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</w:p>
        </w:tc>
        <w:tc>
          <w:tcPr>
            <w:tcW w:w="644" w:type="dxa"/>
            <w:vMerge/>
            <w:vAlign w:val="center"/>
          </w:tcPr>
          <w:p w14:paraId="7DC78109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</w:p>
        </w:tc>
      </w:tr>
      <w:tr w:rsidR="00DD5331" w14:paraId="0870C835" w14:textId="77777777">
        <w:trPr>
          <w:trHeight w:val="2172"/>
        </w:trPr>
        <w:tc>
          <w:tcPr>
            <w:tcW w:w="396" w:type="dxa"/>
            <w:vMerge/>
            <w:vAlign w:val="center"/>
          </w:tcPr>
          <w:p w14:paraId="5CFEFF99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</w:p>
        </w:tc>
        <w:tc>
          <w:tcPr>
            <w:tcW w:w="397" w:type="dxa"/>
            <w:vAlign w:val="center"/>
          </w:tcPr>
          <w:p w14:paraId="3DA06F71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课程</w:t>
            </w:r>
            <w:proofErr w:type="spellEnd"/>
          </w:p>
          <w:p w14:paraId="4EE01A3E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目标</w:t>
            </w:r>
            <w:proofErr w:type="spellEnd"/>
          </w:p>
          <w:p w14:paraId="065B8E59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</w:rPr>
              <w:t>3</w:t>
            </w:r>
          </w:p>
        </w:tc>
        <w:tc>
          <w:tcPr>
            <w:tcW w:w="1289" w:type="dxa"/>
            <w:vAlign w:val="center"/>
          </w:tcPr>
          <w:p w14:paraId="0170AD4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  <w:t>对整个系统的分析、设计及组内其他成员文档描述的内容非常熟悉（随机3个问题，都能流利回答）</w:t>
            </w:r>
          </w:p>
        </w:tc>
        <w:tc>
          <w:tcPr>
            <w:tcW w:w="1434" w:type="dxa"/>
            <w:vAlign w:val="center"/>
          </w:tcPr>
          <w:p w14:paraId="5AB50297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  <w:t>对整个系统的分析、设计及组内其他成员文档描述的内容比较熟悉（随机3个问题，2个能流利回答）</w:t>
            </w:r>
          </w:p>
        </w:tc>
        <w:tc>
          <w:tcPr>
            <w:tcW w:w="1434" w:type="dxa"/>
            <w:vAlign w:val="center"/>
          </w:tcPr>
          <w:p w14:paraId="6D314DB8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  <w:t>对整个系统的分析、设计及组内其他成员文档描述的内容基本熟悉（随机3个问题，1个能流利回答，其他能部分回答）</w:t>
            </w:r>
          </w:p>
        </w:tc>
        <w:tc>
          <w:tcPr>
            <w:tcW w:w="1434" w:type="dxa"/>
            <w:vAlign w:val="center"/>
          </w:tcPr>
          <w:p w14:paraId="177F829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  <w:t>对整个系统的分析、设计及组内其他成员文档描述的内容知道一点（随机3个问题，能零碎的回答一些）</w:t>
            </w:r>
          </w:p>
        </w:tc>
        <w:tc>
          <w:tcPr>
            <w:tcW w:w="1303" w:type="dxa"/>
            <w:vAlign w:val="center"/>
          </w:tcPr>
          <w:p w14:paraId="11C24A68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  <w:t>对整个系统的分析、设计及组内其他成员文档描述的内容不清楚</w:t>
            </w:r>
          </w:p>
        </w:tc>
        <w:tc>
          <w:tcPr>
            <w:tcW w:w="644" w:type="dxa"/>
            <w:vAlign w:val="center"/>
          </w:tcPr>
          <w:p w14:paraId="65AD1FF1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  <w:t>100</w:t>
            </w:r>
          </w:p>
        </w:tc>
        <w:tc>
          <w:tcPr>
            <w:tcW w:w="644" w:type="dxa"/>
            <w:vAlign w:val="center"/>
          </w:tcPr>
          <w:p w14:paraId="3DAF482D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kern w:val="2"/>
                <w:sz w:val="20"/>
                <w:szCs w:val="20"/>
                <w:lang w:eastAsia="zh-CN"/>
              </w:rPr>
            </w:pPr>
          </w:p>
        </w:tc>
      </w:tr>
    </w:tbl>
    <w:tbl>
      <w:tblPr>
        <w:tblpPr w:leftFromText="180" w:rightFromText="180" w:vertAnchor="text" w:horzAnchor="page" w:tblpX="1820" w:tblpY="260"/>
        <w:tblOverlap w:val="never"/>
        <w:tblW w:w="53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6"/>
        <w:gridCol w:w="395"/>
        <w:gridCol w:w="1418"/>
        <w:gridCol w:w="1414"/>
        <w:gridCol w:w="1413"/>
        <w:gridCol w:w="1556"/>
        <w:gridCol w:w="1063"/>
        <w:gridCol w:w="644"/>
        <w:gridCol w:w="588"/>
      </w:tblGrid>
      <w:tr w:rsidR="00DD5331" w14:paraId="7E0C081D" w14:textId="77777777">
        <w:trPr>
          <w:trHeight w:val="496"/>
        </w:trPr>
        <w:tc>
          <w:tcPr>
            <w:tcW w:w="388" w:type="dxa"/>
            <w:vMerge w:val="restart"/>
            <w:vAlign w:val="center"/>
          </w:tcPr>
          <w:p w14:paraId="69BD5545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答辩演示</w:t>
            </w:r>
          </w:p>
        </w:tc>
        <w:tc>
          <w:tcPr>
            <w:tcW w:w="397" w:type="dxa"/>
            <w:vMerge w:val="restart"/>
            <w:vAlign w:val="center"/>
          </w:tcPr>
          <w:p w14:paraId="1F7D24D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课程目标</w:t>
            </w:r>
            <w:proofErr w:type="spellEnd"/>
          </w:p>
        </w:tc>
        <w:tc>
          <w:tcPr>
            <w:tcW w:w="6922" w:type="dxa"/>
            <w:gridSpan w:val="5"/>
            <w:vAlign w:val="center"/>
          </w:tcPr>
          <w:p w14:paraId="1EFC023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评价标准</w:t>
            </w:r>
            <w:proofErr w:type="spellEnd"/>
          </w:p>
        </w:tc>
        <w:tc>
          <w:tcPr>
            <w:tcW w:w="649" w:type="dxa"/>
            <w:vMerge w:val="restart"/>
            <w:vAlign w:val="center"/>
          </w:tcPr>
          <w:p w14:paraId="44EE8A5E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权重</w:t>
            </w:r>
            <w:proofErr w:type="spellEnd"/>
          </w:p>
          <w:p w14:paraId="0E3F186F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（%）</w:t>
            </w:r>
          </w:p>
        </w:tc>
        <w:tc>
          <w:tcPr>
            <w:tcW w:w="592" w:type="dxa"/>
            <w:vMerge w:val="restart"/>
            <w:vAlign w:val="center"/>
          </w:tcPr>
          <w:p w14:paraId="25991D76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成绩</w:t>
            </w:r>
            <w:proofErr w:type="spellEnd"/>
          </w:p>
        </w:tc>
      </w:tr>
      <w:tr w:rsidR="00DD5331" w14:paraId="56E89057" w14:textId="77777777">
        <w:trPr>
          <w:trHeight w:val="229"/>
        </w:trPr>
        <w:tc>
          <w:tcPr>
            <w:tcW w:w="388" w:type="dxa"/>
            <w:vMerge/>
            <w:vAlign w:val="center"/>
          </w:tcPr>
          <w:p w14:paraId="2EA02EFB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397" w:type="dxa"/>
            <w:vMerge/>
            <w:vAlign w:val="center"/>
          </w:tcPr>
          <w:p w14:paraId="52372322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430" w:type="dxa"/>
            <w:vAlign w:val="center"/>
          </w:tcPr>
          <w:p w14:paraId="284BA1E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优秀</w:t>
            </w:r>
            <w:proofErr w:type="spellEnd"/>
          </w:p>
          <w:p w14:paraId="788FBB0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（0.9~1）</w:t>
            </w:r>
          </w:p>
        </w:tc>
        <w:tc>
          <w:tcPr>
            <w:tcW w:w="1426" w:type="dxa"/>
            <w:vAlign w:val="center"/>
          </w:tcPr>
          <w:p w14:paraId="3D0671F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良好（0.8~0.89）</w:t>
            </w:r>
          </w:p>
        </w:tc>
        <w:tc>
          <w:tcPr>
            <w:tcW w:w="1425" w:type="dxa"/>
            <w:vAlign w:val="center"/>
          </w:tcPr>
          <w:p w14:paraId="3B4E6DE4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中等（0.7~0.79）</w:t>
            </w:r>
          </w:p>
        </w:tc>
        <w:tc>
          <w:tcPr>
            <w:tcW w:w="1569" w:type="dxa"/>
            <w:vAlign w:val="center"/>
          </w:tcPr>
          <w:p w14:paraId="4ADA8BE9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及格</w:t>
            </w:r>
            <w:proofErr w:type="spellEnd"/>
          </w:p>
          <w:p w14:paraId="3D363972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（0.6~0.69）</w:t>
            </w:r>
          </w:p>
        </w:tc>
        <w:tc>
          <w:tcPr>
            <w:tcW w:w="1072" w:type="dxa"/>
            <w:vAlign w:val="center"/>
          </w:tcPr>
          <w:p w14:paraId="64468F0C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不及格</w:t>
            </w:r>
            <w:proofErr w:type="spellEnd"/>
          </w:p>
          <w:p w14:paraId="01EAA7E3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（0.0~0.59）</w:t>
            </w:r>
          </w:p>
        </w:tc>
        <w:tc>
          <w:tcPr>
            <w:tcW w:w="649" w:type="dxa"/>
            <w:vMerge/>
            <w:vAlign w:val="center"/>
          </w:tcPr>
          <w:p w14:paraId="223771DA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592" w:type="dxa"/>
            <w:vMerge/>
            <w:vAlign w:val="center"/>
          </w:tcPr>
          <w:p w14:paraId="44178F7D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</w:tr>
      <w:tr w:rsidR="00DD5331" w14:paraId="39496A3C" w14:textId="77777777">
        <w:trPr>
          <w:trHeight w:val="1691"/>
        </w:trPr>
        <w:tc>
          <w:tcPr>
            <w:tcW w:w="388" w:type="dxa"/>
            <w:vMerge/>
            <w:vAlign w:val="center"/>
          </w:tcPr>
          <w:p w14:paraId="32F642F5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397" w:type="dxa"/>
            <w:vAlign w:val="center"/>
          </w:tcPr>
          <w:p w14:paraId="2C737351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sz w:val="20"/>
                <w:szCs w:val="20"/>
              </w:rPr>
              <w:t>课程目标</w:t>
            </w:r>
            <w:proofErr w:type="spellEnd"/>
          </w:p>
          <w:p w14:paraId="641BBABF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2</w:t>
            </w:r>
          </w:p>
        </w:tc>
        <w:tc>
          <w:tcPr>
            <w:tcW w:w="1430" w:type="dxa"/>
            <w:vAlign w:val="center"/>
          </w:tcPr>
          <w:p w14:paraId="16D826C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内容、代码非常熟练，会调试，能增加字段，更改控件，修改业务逻辑等简单代码修改</w:t>
            </w:r>
          </w:p>
        </w:tc>
        <w:tc>
          <w:tcPr>
            <w:tcW w:w="1426" w:type="dxa"/>
            <w:vAlign w:val="center"/>
          </w:tcPr>
          <w:p w14:paraId="7D555226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内容、代码全部自己完成，会调试，熟悉代码及之间的逻辑关系，能说出代码如何修改</w:t>
            </w:r>
          </w:p>
        </w:tc>
        <w:tc>
          <w:tcPr>
            <w:tcW w:w="1425" w:type="dxa"/>
            <w:vAlign w:val="center"/>
          </w:tcPr>
          <w:p w14:paraId="4D3D672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内容、代码自己完成，会调试，能在2分钟内找到某个页面、业务逻辑等所属的文件，能正确解释代码</w:t>
            </w:r>
          </w:p>
        </w:tc>
        <w:tc>
          <w:tcPr>
            <w:tcW w:w="1569" w:type="dxa"/>
            <w:vAlign w:val="center"/>
          </w:tcPr>
          <w:p w14:paraId="47AC0E6D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内容、代码不熟悉，能在5分钟内找到某个页面、业务逻辑等所属的文件，基本并能正确解释代码含义</w:t>
            </w:r>
          </w:p>
        </w:tc>
        <w:tc>
          <w:tcPr>
            <w:tcW w:w="1072" w:type="dxa"/>
            <w:vAlign w:val="center"/>
          </w:tcPr>
          <w:p w14:paraId="2EB246B6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找不到某个内容或代码位置，不能调试，对代码问题不能正确回答</w:t>
            </w:r>
          </w:p>
        </w:tc>
        <w:tc>
          <w:tcPr>
            <w:tcW w:w="649" w:type="dxa"/>
            <w:vAlign w:val="center"/>
          </w:tcPr>
          <w:p w14:paraId="084F892A" w14:textId="77777777" w:rsidR="00DD5331" w:rsidRDefault="00000000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100</w:t>
            </w:r>
          </w:p>
        </w:tc>
        <w:tc>
          <w:tcPr>
            <w:tcW w:w="592" w:type="dxa"/>
            <w:vAlign w:val="center"/>
          </w:tcPr>
          <w:p w14:paraId="6E4DC9F3" w14:textId="77777777" w:rsidR="00DD5331" w:rsidRDefault="00DD5331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</w:tr>
    </w:tbl>
    <w:p w14:paraId="507D5C7C" w14:textId="77777777" w:rsidR="00DD5331" w:rsidRDefault="00000000">
      <w:pPr>
        <w:adjustRightInd w:val="0"/>
        <w:snapToGrid w:val="0"/>
        <w:spacing w:after="0" w:line="240" w:lineRule="auto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说明：分项成绩按百分制给出，同一团队不同成员文档成绩相同，参与及答辩成绩可以不同；</w:t>
      </w:r>
    </w:p>
    <w:p w14:paraId="7451CEF8" w14:textId="77777777" w:rsidR="00DD5331" w:rsidRDefault="00000000">
      <w:pPr>
        <w:adjustRightInd w:val="0"/>
        <w:snapToGrid w:val="0"/>
        <w:spacing w:after="0" w:line="240" w:lineRule="auto"/>
        <w:ind w:firstLineChars="300" w:firstLine="630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1"/>
          <w:szCs w:val="20"/>
          <w:lang w:eastAsia="zh-CN"/>
        </w:rPr>
        <w:t>项目文档=结构（20%）+内容（40%）+格式（40%）；</w:t>
      </w:r>
    </w:p>
    <w:p w14:paraId="017DFCB4" w14:textId="77777777" w:rsidR="00DD5331" w:rsidRDefault="00000000">
      <w:pPr>
        <w:rPr>
          <w:rFonts w:ascii="宋体" w:eastAsia="宋体" w:hAnsi="宋体" w:cs="宋体" w:hint="eastAsia"/>
          <w:sz w:val="21"/>
          <w:szCs w:val="21"/>
          <w:lang w:eastAsia="zh-CN"/>
        </w:rPr>
        <w:sectPr w:rsidR="00DD5331">
          <w:footerReference w:type="default" r:id="rId13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宋体" w:eastAsia="宋体" w:hAnsi="宋体" w:cs="宋体" w:hint="eastAsia"/>
          <w:sz w:val="21"/>
          <w:szCs w:val="20"/>
          <w:lang w:eastAsia="zh-CN"/>
        </w:rPr>
        <w:t>最终成绩 = 项目文档（40%）+ 参与情况（20%）+答辩演示（40%）。</w:t>
      </w:r>
    </w:p>
    <w:sdt>
      <w:sdtPr>
        <w:rPr>
          <w:rFonts w:ascii="宋体" w:eastAsia="宋体" w:hAnsi="宋体"/>
          <w:sz w:val="21"/>
        </w:rPr>
        <w:id w:val="147461316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sz w:val="22"/>
        </w:rPr>
      </w:sdtEndPr>
      <w:sdtContent>
        <w:p w14:paraId="59543B90" w14:textId="77777777" w:rsidR="00DD5331" w:rsidRDefault="00000000">
          <w:pPr>
            <w:spacing w:after="0" w:line="240" w:lineRule="auto"/>
            <w:jc w:val="center"/>
          </w:pPr>
          <w:proofErr w:type="spellStart"/>
          <w:r>
            <w:rPr>
              <w:rFonts w:ascii="宋体" w:eastAsia="宋体" w:hAnsi="宋体"/>
              <w:sz w:val="21"/>
            </w:rPr>
            <w:t>目录</w:t>
          </w:r>
          <w:proofErr w:type="spellEnd"/>
        </w:p>
        <w:p w14:paraId="0F7DE9AB" w14:textId="77777777" w:rsidR="00DD5331" w:rsidRDefault="00000000">
          <w:pPr>
            <w:pStyle w:val="TOC1"/>
            <w:tabs>
              <w:tab w:val="right" w:leader="dot" w:pos="864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8099" w:history="1">
            <w:r w:rsidR="00DD5331">
              <w:rPr>
                <w:rFonts w:ascii="黑体" w:eastAsia="黑体" w:hAnsi="黑体" w:cs="黑体" w:hint="eastAsia"/>
                <w:szCs w:val="32"/>
              </w:rPr>
              <w:t>摘 要</w:t>
            </w:r>
            <w:r w:rsidR="00DD5331">
              <w:tab/>
            </w:r>
            <w:r w:rsidR="00DD5331">
              <w:fldChar w:fldCharType="begin"/>
            </w:r>
            <w:r w:rsidR="00DD5331">
              <w:instrText xml:space="preserve"> PAGEREF _Toc8099 \h </w:instrText>
            </w:r>
            <w:r w:rsidR="00DD5331">
              <w:fldChar w:fldCharType="separate"/>
            </w:r>
            <w:r w:rsidR="00DD5331">
              <w:t>4</w:t>
            </w:r>
            <w:r w:rsidR="00DD5331">
              <w:fldChar w:fldCharType="end"/>
            </w:r>
          </w:hyperlink>
        </w:p>
        <w:p w14:paraId="6C7A08B4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30524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1.概述</w:t>
            </w:r>
            <w:r>
              <w:tab/>
            </w:r>
            <w:r>
              <w:fldChar w:fldCharType="begin"/>
            </w:r>
            <w:r>
              <w:instrText xml:space="preserve"> PAGEREF _Toc30524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0ACDB73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12038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1.1项目背景</w:t>
            </w:r>
            <w:r>
              <w:tab/>
            </w:r>
            <w:r>
              <w:fldChar w:fldCharType="begin"/>
            </w:r>
            <w:r>
              <w:instrText xml:space="preserve"> PAGEREF _Toc12038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26BA093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21908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1.2开发目标</w:t>
            </w:r>
            <w:r>
              <w:tab/>
            </w:r>
            <w:r>
              <w:fldChar w:fldCharType="begin"/>
            </w:r>
            <w:r>
              <w:instrText xml:space="preserve"> PAGEREF _Toc21908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5FBDA0F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6936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1.3系统架构</w:t>
            </w:r>
            <w:r>
              <w:tab/>
            </w:r>
            <w:r>
              <w:fldChar w:fldCharType="begin"/>
            </w:r>
            <w:r>
              <w:instrText xml:space="preserve"> PAGEREF _Toc6936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9E91CD4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30264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2.需求分析</w:t>
            </w:r>
            <w:r>
              <w:tab/>
            </w:r>
            <w:r>
              <w:fldChar w:fldCharType="begin"/>
            </w:r>
            <w:r>
              <w:instrText xml:space="preserve"> PAGEREF _Toc30264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F03F7BC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7236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2.1管理员与流通模块</w:t>
            </w:r>
            <w:r>
              <w:tab/>
            </w:r>
            <w:r>
              <w:fldChar w:fldCharType="begin"/>
            </w:r>
            <w:r>
              <w:instrText xml:space="preserve"> PAGEREF _Toc7236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643D7EA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5259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2.2读者模块</w:t>
            </w:r>
            <w:r>
              <w:tab/>
            </w:r>
            <w:r>
              <w:fldChar w:fldCharType="begin"/>
            </w:r>
            <w:r>
              <w:instrText xml:space="preserve"> PAGEREF _Toc5259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3BF0627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31333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2.3公共功能</w:t>
            </w:r>
            <w:r>
              <w:tab/>
            </w:r>
            <w:r>
              <w:fldChar w:fldCharType="begin"/>
            </w:r>
            <w:r>
              <w:instrText xml:space="preserve"> PAGEREF _Toc31333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25BA6FC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29433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3.系统难点与关键问题</w:t>
            </w:r>
            <w:r>
              <w:tab/>
            </w:r>
            <w:r>
              <w:fldChar w:fldCharType="begin"/>
            </w:r>
            <w:r>
              <w:instrText xml:space="preserve"> PAGEREF _Toc29433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12200D1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2122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3.1业务逻辑难点</w:t>
            </w:r>
            <w:r>
              <w:tab/>
            </w:r>
            <w:r>
              <w:fldChar w:fldCharType="begin"/>
            </w:r>
            <w:r>
              <w:instrText xml:space="preserve"> PAGEREF _Toc2122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08621A7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4827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3.1.1借阅规则控制</w:t>
            </w:r>
            <w:r>
              <w:tab/>
            </w:r>
            <w:r>
              <w:fldChar w:fldCharType="begin"/>
            </w:r>
            <w:r>
              <w:instrText xml:space="preserve"> PAGEREF _Toc4827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4C5C156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31880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3.2库存联动</w:t>
            </w:r>
            <w:r>
              <w:tab/>
            </w:r>
            <w:r>
              <w:fldChar w:fldCharType="begin"/>
            </w:r>
            <w:r>
              <w:instrText xml:space="preserve"> PAGEREF _Toc31880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196C686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10387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3.3合并缴纳罚款</w:t>
            </w:r>
            <w:r>
              <w:tab/>
            </w:r>
            <w:r>
              <w:fldChar w:fldCharType="begin"/>
            </w:r>
            <w:r>
              <w:instrText xml:space="preserve"> PAGEREF _Toc10387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04AEB0F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6575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4.数据结构设计</w:t>
            </w:r>
            <w:r>
              <w:tab/>
            </w:r>
            <w:r>
              <w:fldChar w:fldCharType="begin"/>
            </w:r>
            <w:r>
              <w:instrText xml:space="preserve"> PAGEREF _Toc6575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52852E5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5461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4.1 数据库概念设计</w:t>
            </w:r>
            <w:r>
              <w:tab/>
            </w:r>
            <w:r>
              <w:fldChar w:fldCharType="begin"/>
            </w:r>
            <w:r>
              <w:instrText xml:space="preserve"> PAGEREF _Toc5461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7012117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26974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4.1.1 主要实体属性</w:t>
            </w:r>
            <w:r>
              <w:tab/>
            </w:r>
            <w:r>
              <w:fldChar w:fldCharType="begin"/>
            </w:r>
            <w:r>
              <w:instrText xml:space="preserve"> PAGEREF _Toc26974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15F399B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15489" w:history="1">
            <w:r>
              <w:rPr>
                <w:rFonts w:ascii="黑体" w:eastAsia="黑体" w:hAnsi="黑体" w:cs="黑体" w:hint="eastAsia"/>
                <w:szCs w:val="24"/>
                <w:lang w:eastAsia="zh-CN"/>
              </w:rPr>
              <w:t>4.2 数据库逻辑结构设计</w:t>
            </w:r>
            <w:r>
              <w:tab/>
            </w:r>
            <w:r>
              <w:fldChar w:fldCharType="begin"/>
            </w:r>
            <w:r>
              <w:instrText xml:space="preserve"> PAGEREF _Toc15489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D31EFBC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10447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5.类设计与调用关系</w:t>
            </w:r>
            <w:r>
              <w:tab/>
            </w:r>
            <w:r>
              <w:fldChar w:fldCharType="begin"/>
            </w:r>
            <w:r>
              <w:instrText xml:space="preserve"> PAGEREF _Toc10447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FC6E606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30837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5.1 系统总体设计</w:t>
            </w:r>
            <w:r>
              <w:tab/>
            </w:r>
            <w:r>
              <w:fldChar w:fldCharType="begin"/>
            </w:r>
            <w:r>
              <w:instrText xml:space="preserve"> PAGEREF _Toc30837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C734F37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15045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5.2 UML 类图</w:t>
            </w:r>
            <w:r>
              <w:tab/>
            </w:r>
            <w:r>
              <w:fldChar w:fldCharType="begin"/>
            </w:r>
            <w:r>
              <w:instrText xml:space="preserve"> PAGEREF _Toc15045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EB2E56B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21309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5.2.1 Mapper 层</w:t>
            </w:r>
            <w:r>
              <w:tab/>
            </w:r>
            <w:r>
              <w:fldChar w:fldCharType="begin"/>
            </w:r>
            <w:r>
              <w:instrText xml:space="preserve"> PAGEREF _Toc21309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0181E33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21008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5.2.2 Service 层与 Controller 层</w:t>
            </w:r>
            <w:r>
              <w:tab/>
            </w:r>
            <w:r>
              <w:fldChar w:fldCharType="begin"/>
            </w:r>
            <w:r>
              <w:instrText xml:space="preserve"> PAGEREF _Toc21008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84B6CC3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2452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5.2.3 实体类与 DTO/VO</w:t>
            </w:r>
            <w:r>
              <w:tab/>
            </w:r>
            <w:r>
              <w:fldChar w:fldCharType="begin"/>
            </w:r>
            <w:r>
              <w:instrText xml:space="preserve"> PAGEREF _Toc2452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0982D57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24829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5.3 时序图</w:t>
            </w:r>
            <w:r>
              <w:tab/>
            </w:r>
            <w:r>
              <w:fldChar w:fldCharType="begin"/>
            </w:r>
            <w:r>
              <w:instrText xml:space="preserve"> PAGEREF _Toc24829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9101470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21262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5.3.1 借书业务时序</w:t>
            </w:r>
            <w:r>
              <w:tab/>
            </w:r>
            <w:r>
              <w:fldChar w:fldCharType="begin"/>
            </w:r>
            <w:r>
              <w:instrText xml:space="preserve"> PAGEREF _Toc21262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8ECB825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32106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5.4 调用关系说明</w:t>
            </w:r>
            <w:r>
              <w:tab/>
            </w:r>
            <w:r>
              <w:fldChar w:fldCharType="begin"/>
            </w:r>
            <w:r>
              <w:instrText xml:space="preserve"> PAGEREF _Toc32106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C614AC5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95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5.5 后端核心类</w:t>
            </w:r>
            <w:r>
              <w:tab/>
            </w:r>
            <w:r>
              <w:fldChar w:fldCharType="begin"/>
            </w:r>
            <w:r>
              <w:instrText xml:space="preserve"> PAGEREF _Toc95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B7E2D8C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9813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5.6 借书调用链说明</w:t>
            </w:r>
            <w:r>
              <w:tab/>
            </w:r>
            <w:r>
              <w:fldChar w:fldCharType="begin"/>
            </w:r>
            <w:r>
              <w:instrText xml:space="preserve"> PAGEREF _Toc9813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2A646BA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18721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5.7 前端模块结构</w:t>
            </w:r>
            <w:r>
              <w:tab/>
            </w:r>
            <w:r>
              <w:fldChar w:fldCharType="begin"/>
            </w:r>
            <w:r>
              <w:instrText xml:space="preserve"> PAGEREF _Toc18721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FF41295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32550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6.界面设计及说明</w:t>
            </w:r>
            <w:r>
              <w:tab/>
            </w:r>
            <w:r>
              <w:fldChar w:fldCharType="begin"/>
            </w:r>
            <w:r>
              <w:instrText xml:space="preserve"> PAGEREF _Toc32550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41799CC5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11400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6.1整体布局</w:t>
            </w:r>
            <w:r>
              <w:tab/>
            </w:r>
            <w:r>
              <w:fldChar w:fldCharType="begin"/>
            </w:r>
            <w:r>
              <w:instrText xml:space="preserve"> PAGEREF _Toc11400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18005B5" w14:textId="77777777" w:rsidR="00DD5331" w:rsidRDefault="00DD5331">
          <w:pPr>
            <w:pStyle w:val="TOC2"/>
            <w:tabs>
              <w:tab w:val="right" w:leader="dot" w:pos="8646"/>
            </w:tabs>
            <w:ind w:left="440"/>
          </w:pPr>
          <w:hyperlink w:anchor="_Toc30211" w:history="1">
            <w:r>
              <w:rPr>
                <w:rFonts w:ascii="黑体" w:eastAsia="黑体" w:hAnsi="黑体" w:cs="黑体" w:hint="eastAsia"/>
                <w:kern w:val="2"/>
                <w:szCs w:val="30"/>
                <w:lang w:eastAsia="zh-CN"/>
              </w:rPr>
              <w:t>6.2主要界面说明</w:t>
            </w:r>
            <w:r>
              <w:tab/>
            </w:r>
            <w:r>
              <w:fldChar w:fldCharType="begin"/>
            </w:r>
            <w:r>
              <w:instrText xml:space="preserve"> PAGEREF _Toc30211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767F048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9436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6.2.1登录页</w:t>
            </w:r>
            <w:r>
              <w:tab/>
            </w:r>
            <w:r>
              <w:fldChar w:fldCharType="begin"/>
            </w:r>
            <w:r>
              <w:instrText xml:space="preserve"> PAGEREF _Toc9436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4979D9FD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13797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6.2.2门户首页与统计看板</w:t>
            </w:r>
            <w:r>
              <w:tab/>
            </w:r>
            <w:r>
              <w:fldChar w:fldCharType="begin"/>
            </w:r>
            <w:r>
              <w:instrText xml:space="preserve"> PAGEREF _Toc13797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2ACA4F6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11196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6.2.3图书检索</w:t>
            </w:r>
            <w:r>
              <w:tab/>
            </w:r>
            <w:r>
              <w:fldChar w:fldCharType="begin"/>
            </w:r>
            <w:r>
              <w:instrText xml:space="preserve"> PAGEREF _Toc11196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14415A58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2643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6.2.4借书/还书</w:t>
            </w:r>
            <w:r>
              <w:tab/>
            </w:r>
            <w:r>
              <w:fldChar w:fldCharType="begin"/>
            </w:r>
            <w:r>
              <w:instrText xml:space="preserve"> PAGEREF _Toc2643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2A33A7CE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15727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6.2.5借书证管理（管理员）</w:t>
            </w:r>
            <w:r>
              <w:tab/>
            </w:r>
            <w:r>
              <w:fldChar w:fldCharType="begin"/>
            </w:r>
            <w:r>
              <w:instrText xml:space="preserve"> PAGEREF _Toc15727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1AB94867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18917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6.2.6图书采编管理（管理员）</w:t>
            </w:r>
            <w:r>
              <w:tab/>
            </w:r>
            <w:r>
              <w:fldChar w:fldCharType="begin"/>
            </w:r>
            <w:r>
              <w:instrText xml:space="preserve"> PAGEREF _Toc18917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11B6498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15316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6.2.7罚款管理</w:t>
            </w:r>
            <w:r>
              <w:tab/>
            </w:r>
            <w:r>
              <w:fldChar w:fldCharType="begin"/>
            </w:r>
            <w:r>
              <w:instrText xml:space="preserve"> PAGEREF _Toc15316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2EEF882" w14:textId="77777777" w:rsidR="00DD5331" w:rsidRDefault="00DD5331">
          <w:pPr>
            <w:pStyle w:val="TOC3"/>
            <w:tabs>
              <w:tab w:val="right" w:leader="dot" w:pos="8646"/>
            </w:tabs>
            <w:ind w:left="880"/>
          </w:pPr>
          <w:hyperlink w:anchor="_Toc17924" w:history="1">
            <w:r>
              <w:rPr>
                <w:rFonts w:ascii="黑体" w:eastAsia="黑体" w:hAnsi="黑体" w:cs="黑体" w:hint="eastAsia"/>
                <w:kern w:val="2"/>
                <w:szCs w:val="28"/>
                <w:lang w:eastAsia="zh-CN"/>
              </w:rPr>
              <w:t>6.2.8学生个人中心</w:t>
            </w:r>
            <w:r>
              <w:tab/>
            </w:r>
            <w:r>
              <w:fldChar w:fldCharType="begin"/>
            </w:r>
            <w:r>
              <w:instrText xml:space="preserve"> PAGEREF _Toc17924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44C04C2C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21932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7.运行环境与技术选型</w:t>
            </w:r>
            <w:r>
              <w:tab/>
            </w:r>
            <w:r>
              <w:fldChar w:fldCharType="begin"/>
            </w:r>
            <w:r>
              <w:instrText xml:space="preserve"> PAGEREF _Toc21932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20370FA0" w14:textId="77777777" w:rsidR="00DD5331" w:rsidRDefault="00DD5331">
          <w:pPr>
            <w:pStyle w:val="TOC1"/>
            <w:tabs>
              <w:tab w:val="right" w:leader="dot" w:pos="8646"/>
            </w:tabs>
          </w:pPr>
          <w:hyperlink w:anchor="_Toc29056" w:history="1">
            <w:r>
              <w:rPr>
                <w:rFonts w:ascii="黑体" w:eastAsia="黑体" w:hAnsi="黑体" w:cs="黑体" w:hint="eastAsia"/>
                <w:kern w:val="44"/>
                <w:szCs w:val="32"/>
                <w:lang w:eastAsia="zh-CN"/>
              </w:rPr>
              <w:t>8.总结</w:t>
            </w:r>
            <w:r>
              <w:tab/>
            </w:r>
            <w:r>
              <w:fldChar w:fldCharType="begin"/>
            </w:r>
            <w:r>
              <w:instrText xml:space="preserve"> PAGEREF _Toc29056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7B5F2638" w14:textId="77777777" w:rsidR="00DD5331" w:rsidRDefault="00000000">
          <w:r>
            <w:fldChar w:fldCharType="end"/>
          </w:r>
        </w:p>
      </w:sdtContent>
    </w:sdt>
    <w:p w14:paraId="0C4A1BEC" w14:textId="77777777" w:rsidR="00DD5331" w:rsidRDefault="00DD5331"/>
    <w:p w14:paraId="121DDDAA" w14:textId="77777777" w:rsidR="00DD5331" w:rsidRDefault="00DD5331"/>
    <w:p w14:paraId="1ECD8DB0" w14:textId="77777777" w:rsidR="00DD5331" w:rsidRDefault="00DD5331"/>
    <w:p w14:paraId="4EC164FD" w14:textId="77777777" w:rsidR="00DD5331" w:rsidRDefault="00DD5331">
      <w:pPr>
        <w:widowControl w:val="0"/>
        <w:spacing w:after="0" w:line="360" w:lineRule="auto"/>
        <w:jc w:val="center"/>
        <w:rPr>
          <w:rStyle w:val="11"/>
          <w:rFonts w:ascii="黑体" w:eastAsia="黑体" w:hAnsi="黑体" w:cs="黑体" w:hint="eastAsia"/>
          <w:sz w:val="32"/>
          <w:szCs w:val="32"/>
          <w:lang w:eastAsia="zh-CN"/>
        </w:rPr>
      </w:pPr>
    </w:p>
    <w:p w14:paraId="6C4C25C2" w14:textId="77777777" w:rsidR="00DD5331" w:rsidRDefault="00000000">
      <w:pPr>
        <w:pStyle w:val="1"/>
        <w:keepNext w:val="0"/>
        <w:keepLines w:val="0"/>
        <w:spacing w:before="0" w:line="240" w:lineRule="atLeast"/>
        <w:jc w:val="center"/>
        <w:rPr>
          <w:rFonts w:ascii="黑体" w:eastAsia="黑体" w:hAnsi="黑体" w:cs="黑体" w:hint="eastAsia"/>
          <w:color w:val="000000"/>
          <w:sz w:val="32"/>
          <w:szCs w:val="32"/>
          <w:lang w:eastAsia="zh-CN"/>
        </w:rPr>
      </w:pPr>
      <w:bookmarkStart w:id="0" w:name="_Toc8099"/>
      <w:r>
        <w:rPr>
          <w:rFonts w:ascii="黑体" w:eastAsia="黑体" w:hAnsi="黑体" w:cs="黑体" w:hint="eastAsia"/>
          <w:color w:val="000000"/>
          <w:sz w:val="32"/>
          <w:szCs w:val="32"/>
          <w:lang w:eastAsia="zh-CN"/>
        </w:rPr>
        <w:lastRenderedPageBreak/>
        <w:t>摘 要</w:t>
      </w:r>
      <w:bookmarkEnd w:id="0"/>
    </w:p>
    <w:p w14:paraId="40517A3D" w14:textId="77777777" w:rsidR="00DD5331" w:rsidRDefault="00DD5331">
      <w:pPr>
        <w:rPr>
          <w:lang w:eastAsia="zh-CN"/>
        </w:rPr>
      </w:pPr>
    </w:p>
    <w:p w14:paraId="10CB4C42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本文以高校图书馆实际业务需求为背景，设计并实现了一套基于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B/S </w:t>
      </w:r>
      <w:r>
        <w:rPr>
          <w:rFonts w:ascii="Times New Roman" w:eastAsia="宋体" w:hAnsi="Times New Roman" w:cs="Times New Roman"/>
          <w:sz w:val="24"/>
          <w:lang w:eastAsia="zh-CN"/>
        </w:rPr>
        <w:t>架构的图书管理系统。系统后端采用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Java 17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lang w:eastAsia="zh-CN"/>
        </w:rPr>
        <w:t>Spring Boot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技术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栈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，前端使用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Vue 3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Element Plus </w:t>
      </w:r>
      <w:r>
        <w:rPr>
          <w:rFonts w:ascii="Times New Roman" w:eastAsia="宋体" w:hAnsi="Times New Roman" w:cs="Times New Roman"/>
          <w:sz w:val="24"/>
          <w:lang w:eastAsia="zh-CN"/>
        </w:rPr>
        <w:t>框架，搭配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MySQL </w:t>
      </w:r>
      <w:r>
        <w:rPr>
          <w:rFonts w:ascii="Times New Roman" w:eastAsia="宋体" w:hAnsi="Times New Roman" w:cs="Times New Roman"/>
          <w:sz w:val="24"/>
          <w:lang w:eastAsia="zh-CN"/>
        </w:rPr>
        <w:t>数据库完成数据存储。系统划分管理员、读者两大角色，实现图书采编、副本管理、借书证全生命周期管理、图书借还、超期罚款核算与合并缴费、数据统计、角色权限控制等核心功能。开发过程遵循分层架构思想，依托事务机制保障多表数据联动的一致性，同时结合时序图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UML </w:t>
      </w:r>
      <w:r>
        <w:rPr>
          <w:rFonts w:ascii="Times New Roman" w:eastAsia="宋体" w:hAnsi="Times New Roman" w:cs="Times New Roman"/>
          <w:sz w:val="24"/>
          <w:lang w:eastAsia="zh-CN"/>
        </w:rPr>
        <w:t>类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图完成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系统建模，梳理业务调用逻辑。经设计与实现，系统可满足图书馆日常流通、馆藏维护、证件管理等工作需求，有效解决传统人工管理效率低、数据统计繁琐等问题。本次课程设计也深化了开发人员对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Java </w:t>
      </w:r>
      <w:r>
        <w:rPr>
          <w:rFonts w:ascii="Times New Roman" w:eastAsia="宋体" w:hAnsi="Times New Roman" w:cs="Times New Roman"/>
          <w:sz w:val="24"/>
          <w:lang w:eastAsia="zh-CN"/>
        </w:rPr>
        <w:t>后端分层开发、前后端交互、数据库设计与复杂业务逻辑处理的理解，系统仍存在安全机制不完善、部分功能未落地等问题，后续可进一步优化拓展。</w:t>
      </w:r>
    </w:p>
    <w:p w14:paraId="62392823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关键词：</w:t>
      </w:r>
      <w:r>
        <w:rPr>
          <w:rFonts w:ascii="Times New Roman" w:eastAsia="宋体" w:hAnsi="Times New Roman" w:cs="Times New Roman"/>
          <w:sz w:val="24"/>
          <w:lang w:eastAsia="zh-CN"/>
        </w:rPr>
        <w:t>Java</w:t>
      </w:r>
      <w:r>
        <w:rPr>
          <w:rFonts w:ascii="Times New Roman" w:eastAsia="宋体" w:hAnsi="Times New Roman" w:cs="Times New Roman"/>
          <w:sz w:val="24"/>
          <w:lang w:eastAsia="zh-CN"/>
        </w:rPr>
        <w:t>；</w:t>
      </w:r>
      <w:r>
        <w:rPr>
          <w:rFonts w:ascii="Times New Roman" w:eastAsia="宋体" w:hAnsi="Times New Roman" w:cs="Times New Roman"/>
          <w:sz w:val="24"/>
          <w:lang w:eastAsia="zh-CN"/>
        </w:rPr>
        <w:t>Spring Boot</w:t>
      </w:r>
      <w:r>
        <w:rPr>
          <w:rFonts w:ascii="Times New Roman" w:eastAsia="宋体" w:hAnsi="Times New Roman" w:cs="Times New Roman"/>
          <w:sz w:val="24"/>
          <w:lang w:eastAsia="zh-CN"/>
        </w:rPr>
        <w:t>；图书管理系统；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B/S </w:t>
      </w:r>
      <w:r>
        <w:rPr>
          <w:rFonts w:ascii="Times New Roman" w:eastAsia="宋体" w:hAnsi="Times New Roman" w:cs="Times New Roman"/>
          <w:sz w:val="24"/>
          <w:lang w:eastAsia="zh-CN"/>
        </w:rPr>
        <w:t>架构；</w:t>
      </w:r>
      <w:r>
        <w:rPr>
          <w:rFonts w:ascii="Times New Roman" w:eastAsia="宋体" w:hAnsi="Times New Roman" w:cs="Times New Roman"/>
          <w:sz w:val="24"/>
          <w:lang w:eastAsia="zh-CN"/>
        </w:rPr>
        <w:t>Vue 3</w:t>
      </w:r>
    </w:p>
    <w:p w14:paraId="45C5AE57" w14:textId="77777777" w:rsidR="00DD5331" w:rsidRDefault="00DD5331">
      <w:pPr>
        <w:rPr>
          <w:lang w:eastAsia="zh-CN"/>
        </w:rPr>
      </w:pPr>
    </w:p>
    <w:p w14:paraId="4BBE2176" w14:textId="77777777" w:rsidR="00DD5331" w:rsidRDefault="00DD5331">
      <w:pPr>
        <w:rPr>
          <w:lang w:eastAsia="zh-CN"/>
        </w:rPr>
      </w:pPr>
    </w:p>
    <w:p w14:paraId="58168E3F" w14:textId="77777777" w:rsidR="00DD5331" w:rsidRDefault="00DD5331">
      <w:pPr>
        <w:rPr>
          <w:lang w:eastAsia="zh-CN"/>
        </w:rPr>
      </w:pPr>
    </w:p>
    <w:p w14:paraId="745BF3AE" w14:textId="77777777" w:rsidR="00DD5331" w:rsidRDefault="00DD5331">
      <w:pPr>
        <w:rPr>
          <w:rStyle w:val="11"/>
          <w:rFonts w:ascii="黑体" w:eastAsia="黑体" w:hAnsi="黑体" w:cs="黑体" w:hint="eastAsia"/>
          <w:sz w:val="32"/>
          <w:szCs w:val="32"/>
          <w:lang w:eastAsia="zh-CN"/>
        </w:rPr>
      </w:pPr>
    </w:p>
    <w:p w14:paraId="06A05087" w14:textId="77777777" w:rsidR="00DD5331" w:rsidRDefault="00DD5331">
      <w:pPr>
        <w:widowControl w:val="0"/>
        <w:spacing w:after="0" w:line="360" w:lineRule="auto"/>
        <w:jc w:val="center"/>
        <w:rPr>
          <w:rStyle w:val="11"/>
          <w:rFonts w:ascii="黑体" w:eastAsia="黑体" w:hAnsi="黑体" w:cs="黑体" w:hint="eastAsia"/>
          <w:sz w:val="32"/>
          <w:szCs w:val="32"/>
          <w:lang w:eastAsia="zh-CN"/>
        </w:rPr>
      </w:pPr>
    </w:p>
    <w:p w14:paraId="4F3DF753" w14:textId="77777777" w:rsidR="00DD5331" w:rsidRDefault="00DD5331">
      <w:pPr>
        <w:widowControl w:val="0"/>
        <w:spacing w:after="0" w:line="360" w:lineRule="auto"/>
        <w:jc w:val="center"/>
        <w:rPr>
          <w:rStyle w:val="11"/>
          <w:rFonts w:ascii="黑体" w:eastAsia="黑体" w:hAnsi="黑体" w:cs="黑体" w:hint="eastAsia"/>
          <w:sz w:val="32"/>
          <w:szCs w:val="32"/>
          <w:lang w:eastAsia="zh-CN"/>
        </w:rPr>
      </w:pPr>
    </w:p>
    <w:p w14:paraId="17461268" w14:textId="77777777" w:rsidR="00DD5331" w:rsidRDefault="00DD5331">
      <w:pPr>
        <w:widowControl w:val="0"/>
        <w:spacing w:after="0" w:line="360" w:lineRule="auto"/>
        <w:jc w:val="both"/>
        <w:rPr>
          <w:rStyle w:val="11"/>
          <w:rFonts w:ascii="黑体" w:eastAsia="黑体" w:hAnsi="黑体" w:cs="黑体" w:hint="eastAsia"/>
          <w:sz w:val="32"/>
          <w:szCs w:val="32"/>
          <w:lang w:eastAsia="zh-CN"/>
        </w:rPr>
      </w:pPr>
    </w:p>
    <w:p w14:paraId="763CDECB" w14:textId="77777777" w:rsidR="00DD5331" w:rsidRDefault="00DD5331">
      <w:pPr>
        <w:widowControl w:val="0"/>
        <w:spacing w:after="0" w:line="360" w:lineRule="auto"/>
        <w:jc w:val="both"/>
        <w:rPr>
          <w:rStyle w:val="11"/>
          <w:rFonts w:ascii="黑体" w:eastAsia="黑体" w:hAnsi="黑体" w:cs="黑体" w:hint="eastAsia"/>
          <w:sz w:val="32"/>
          <w:szCs w:val="32"/>
          <w:lang w:eastAsia="zh-CN"/>
        </w:rPr>
      </w:pPr>
    </w:p>
    <w:p w14:paraId="183C08BC" w14:textId="77777777" w:rsidR="00DD5331" w:rsidRDefault="00DD5331">
      <w:pPr>
        <w:widowControl w:val="0"/>
        <w:spacing w:after="0" w:line="360" w:lineRule="auto"/>
        <w:jc w:val="both"/>
        <w:rPr>
          <w:rStyle w:val="11"/>
          <w:rFonts w:ascii="黑体" w:eastAsia="黑体" w:hAnsi="黑体" w:cs="黑体" w:hint="eastAsia"/>
          <w:sz w:val="32"/>
          <w:szCs w:val="32"/>
          <w:lang w:eastAsia="zh-CN"/>
        </w:rPr>
      </w:pPr>
    </w:p>
    <w:p w14:paraId="5227D8DB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1" w:name="_Toc30524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1.概述</w:t>
      </w:r>
      <w:bookmarkEnd w:id="1"/>
    </w:p>
    <w:p w14:paraId="5DB72B1D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2" w:name="_Toc231802535"/>
      <w:bookmarkStart w:id="3" w:name="_Toc231808562"/>
      <w:bookmarkStart w:id="4" w:name="_Toc12038"/>
      <w:bookmarkStart w:id="5" w:name="_Toc231808605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1.1项目背景</w:t>
      </w:r>
      <w:bookmarkEnd w:id="2"/>
      <w:bookmarkEnd w:id="3"/>
      <w:bookmarkEnd w:id="4"/>
      <w:bookmarkEnd w:id="5"/>
    </w:p>
    <w:p w14:paraId="56FDE468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随着高校信息化建设的推进，传统手工登记借还书的方式已难以满足日常流通需求。纸质台账查找效率低、库存状态更新滞后、超期罚款统计繁琐，且难以对借阅数据进行汇总分析。</w:t>
      </w:r>
    </w:p>
    <w:p w14:paraId="653040B2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本系统面向学校图书馆及小型书屋场景，采用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B/S </w:t>
      </w:r>
      <w:r>
        <w:rPr>
          <w:rFonts w:ascii="Times New Roman" w:eastAsia="宋体" w:hAnsi="Times New Roman" w:cs="Times New Roman"/>
          <w:sz w:val="24"/>
          <w:lang w:eastAsia="zh-CN"/>
        </w:rPr>
        <w:t>架构，通过浏览器即可完成图书检索、借还办理、证件管理、罚款缴纳与数据统计等核心业务。系统按职能部门划分为办公室（证件管理）、采编部（入库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下架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报废）、流通部（借还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罚款）及读者四类角色，减轻馆务工作负担，同时为读者提供门户首页与自助查询能力。</w:t>
      </w:r>
    </w:p>
    <w:p w14:paraId="072EE17B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6" w:name="_Toc21908"/>
      <w:bookmarkStart w:id="7" w:name="_Toc231808606"/>
      <w:bookmarkStart w:id="8" w:name="_Toc231808563"/>
      <w:bookmarkStart w:id="9" w:name="_Toc231802536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1.2开发目标</w:t>
      </w:r>
      <w:bookmarkEnd w:id="6"/>
      <w:bookmarkEnd w:id="7"/>
      <w:bookmarkEnd w:id="8"/>
      <w:bookmarkEnd w:id="9"/>
    </w:p>
    <w:p w14:paraId="2C8CE5FB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本系统的开发目标如下：</w:t>
      </w:r>
    </w:p>
    <w:p w14:paraId="345F8DCC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实现图书采编入库、副本管理、整书下架与单册报废等馆藏维护功能；</w:t>
      </w:r>
    </w:p>
    <w:p w14:paraId="50CFAD1D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实现借书证新办、挂失、补办、注销全生命周期管理；</w:t>
      </w:r>
    </w:p>
    <w:p w14:paraId="4A3121DA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实现借书、还书、超期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自动计罚及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合并缴纳罚款；</w:t>
      </w:r>
    </w:p>
    <w:p w14:paraId="59EC8CBF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实现按书名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作者</w:t>
      </w:r>
      <w:r>
        <w:rPr>
          <w:rFonts w:ascii="Times New Roman" w:eastAsia="宋体" w:hAnsi="Times New Roman" w:cs="Times New Roman"/>
          <w:sz w:val="24"/>
          <w:lang w:eastAsia="zh-CN"/>
        </w:rPr>
        <w:t>/ISBN/</w:t>
      </w:r>
      <w:r>
        <w:rPr>
          <w:rFonts w:ascii="Times New Roman" w:eastAsia="宋体" w:hAnsi="Times New Roman" w:cs="Times New Roman"/>
          <w:sz w:val="24"/>
          <w:lang w:eastAsia="zh-CN"/>
        </w:rPr>
        <w:t>出版社的模糊检索及副本馆藏信息展示；</w:t>
      </w:r>
    </w:p>
    <w:p w14:paraId="62E07272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实现管理员与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读者双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角色登录，读者可在个人中心查询在借、历史与罚款记录；</w:t>
      </w:r>
    </w:p>
    <w:p w14:paraId="5793714E" w14:textId="77777777" w:rsidR="00DD5331" w:rsidRDefault="00000000">
      <w:pPr>
        <w:spacing w:after="80" w:line="360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实现公共门户首页、管理员统计看板与当月借阅排行榜</w:t>
      </w:r>
      <w:r>
        <w:rPr>
          <w:rFonts w:ascii="宋体" w:eastAsia="宋体" w:hAnsi="宋体"/>
          <w:sz w:val="24"/>
          <w:lang w:eastAsia="zh-CN"/>
        </w:rPr>
        <w:t>。</w:t>
      </w:r>
    </w:p>
    <w:p w14:paraId="4E6E9AC5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0" w:name="_Toc231808607"/>
      <w:bookmarkStart w:id="11" w:name="_Toc231802537"/>
      <w:bookmarkStart w:id="12" w:name="_Toc231808564"/>
      <w:bookmarkStart w:id="13" w:name="_Toc6936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lastRenderedPageBreak/>
        <w:t>1.3系统架构</w:t>
      </w:r>
      <w:bookmarkEnd w:id="10"/>
      <w:bookmarkEnd w:id="11"/>
      <w:bookmarkEnd w:id="12"/>
      <w:bookmarkEnd w:id="13"/>
    </w:p>
    <w:p w14:paraId="043464D1" w14:textId="77777777" w:rsidR="00DD533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本系统采用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Browser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Server</w:t>
      </w:r>
      <w:r>
        <w:rPr>
          <w:rFonts w:ascii="Times New Roman" w:eastAsia="宋体" w:hAnsi="Times New Roman" w:cs="Times New Roman"/>
          <w:sz w:val="24"/>
          <w:szCs w:val="24"/>
        </w:rPr>
        <w:t>）架构，前端为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Vue 3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单页应用，后端为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Spring Boot REST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API</w:t>
      </w:r>
      <w:r>
        <w:rPr>
          <w:rFonts w:ascii="Times New Roman" w:eastAsia="宋体" w:hAnsi="Times New Roman" w:cs="Times New Roman"/>
          <w:sz w:val="24"/>
          <w:szCs w:val="24"/>
        </w:rPr>
        <w:t>，数据持久层使用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MyBatis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访问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MySQL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数据库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整体分为表现层、控制层、业务层与数据层四层结构：</w:t>
      </w:r>
    </w:p>
    <w:p w14:paraId="690C52F5" w14:textId="77777777" w:rsidR="00DD5331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表现层（前端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 xml:space="preserve">Vue 3 + Element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Plus</w:t>
      </w:r>
      <w:r>
        <w:rPr>
          <w:rFonts w:ascii="Times New Roman" w:eastAsia="宋体" w:hAnsi="Times New Roman" w:cs="Times New Roman"/>
          <w:sz w:val="24"/>
          <w:szCs w:val="24"/>
        </w:rPr>
        <w:t>，负责页面展示、表单校验与用户交互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8D76137" w14:textId="77777777" w:rsidR="00DD5331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控制层（</w:t>
      </w:r>
      <w:r>
        <w:rPr>
          <w:rFonts w:ascii="Times New Roman" w:eastAsia="宋体" w:hAnsi="Times New Roman" w:cs="Times New Roman"/>
          <w:sz w:val="24"/>
          <w:szCs w:val="24"/>
        </w:rPr>
        <w:t>Controller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）：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接收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HTTP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请求、参数校验、调用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Service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并返回统一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JSON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响应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9B93727" w14:textId="77777777" w:rsidR="00DD5331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sz w:val="24"/>
          <w:szCs w:val="24"/>
          <w:lang w:eastAsia="zh-CN"/>
        </w:rPr>
        <w:t>业务层（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Service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）：封装借还规则、证件状态流转、罚款计算等核心业务逻辑，使用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@Transactional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保证事务一致性；</w:t>
      </w:r>
    </w:p>
    <w:p w14:paraId="7185812C" w14:textId="77777777" w:rsidR="00DD5331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数据层（</w:t>
      </w:r>
      <w:r>
        <w:rPr>
          <w:rFonts w:ascii="Times New Roman" w:eastAsia="宋体" w:hAnsi="Times New Roman" w:cs="Times New Roman"/>
          <w:sz w:val="24"/>
          <w:szCs w:val="24"/>
        </w:rPr>
        <w:t>Mapper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+ Entity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MyBatis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XML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映射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SQL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Entity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对应数据库表结构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9B9630E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前后端通过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Axios </w:t>
      </w:r>
      <w:r>
        <w:rPr>
          <w:rFonts w:ascii="Times New Roman" w:eastAsia="宋体" w:hAnsi="Times New Roman" w:cs="Times New Roman"/>
          <w:sz w:val="24"/>
          <w:szCs w:val="24"/>
        </w:rPr>
        <w:t>以</w:t>
      </w:r>
      <w:r>
        <w:rPr>
          <w:rFonts w:ascii="Times New Roman" w:eastAsia="宋体" w:hAnsi="Times New Roman" w:cs="Times New Roman"/>
          <w:sz w:val="24"/>
          <w:szCs w:val="24"/>
        </w:rPr>
        <w:t xml:space="preserve"> RESTful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风格通信，开发环境下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Vite </w:t>
      </w:r>
      <w:r>
        <w:rPr>
          <w:rFonts w:ascii="Times New Roman" w:eastAsia="宋体" w:hAnsi="Times New Roman" w:cs="Times New Roman"/>
          <w:sz w:val="24"/>
          <w:szCs w:val="24"/>
        </w:rPr>
        <w:t>将</w:t>
      </w:r>
      <w:r>
        <w:rPr>
          <w:rFonts w:ascii="Times New Roman" w:eastAsia="宋体" w:hAnsi="Times New Roman" w:cs="Times New Roman"/>
          <w:sz w:val="24"/>
          <w:szCs w:val="24"/>
        </w:rPr>
        <w:t xml:space="preserve"> 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代理至后端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8080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端口；接口统一返回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{ code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, message,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data }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格式。学生登录后通过请求头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X-Role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X-Sno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X-Card-No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传递身份信息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4"/>
        <w:tblW w:w="8861" w:type="dxa"/>
        <w:jc w:val="center"/>
        <w:tblLook w:val="04A0" w:firstRow="1" w:lastRow="0" w:firstColumn="1" w:lastColumn="0" w:noHBand="0" w:noVBand="1"/>
      </w:tblPr>
      <w:tblGrid>
        <w:gridCol w:w="1092"/>
        <w:gridCol w:w="2578"/>
        <w:gridCol w:w="2670"/>
        <w:gridCol w:w="2521"/>
      </w:tblGrid>
      <w:tr w:rsidR="00DD5331" w14:paraId="1CB24A74" w14:textId="77777777">
        <w:trPr>
          <w:tblHeader/>
          <w:jc w:val="center"/>
        </w:trPr>
        <w:tc>
          <w:tcPr>
            <w:tcW w:w="109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19E37B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层次</w:t>
            </w:r>
            <w:proofErr w:type="spellEnd"/>
          </w:p>
        </w:tc>
        <w:tc>
          <w:tcPr>
            <w:tcW w:w="257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38C5E5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后端包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目录</w:t>
            </w:r>
            <w:proofErr w:type="spellEnd"/>
          </w:p>
        </w:tc>
        <w:tc>
          <w:tcPr>
            <w:tcW w:w="267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0C9E5C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前端目录</w:t>
            </w:r>
            <w:proofErr w:type="spellEnd"/>
          </w:p>
        </w:tc>
        <w:tc>
          <w:tcPr>
            <w:tcW w:w="252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2403CA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主要职责</w:t>
            </w:r>
            <w:proofErr w:type="spellEnd"/>
          </w:p>
        </w:tc>
      </w:tr>
      <w:tr w:rsidR="00DD5331" w14:paraId="6C08FE8D" w14:textId="77777777">
        <w:trPr>
          <w:jc w:val="center"/>
        </w:trPr>
        <w:tc>
          <w:tcPr>
            <w:tcW w:w="10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DF1775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表现层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93E31B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—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7C6988" w14:textId="77777777" w:rsidR="00DD5331" w:rsidRDefault="00000000">
            <w:pPr>
              <w:snapToGrid w:val="0"/>
              <w:spacing w:line="240" w:lineRule="auto"/>
            </w:pPr>
            <w:r>
              <w:t>views/</w:t>
            </w:r>
            <w:r>
              <w:t>、</w:t>
            </w:r>
            <w:r>
              <w:t>layouts/</w:t>
            </w:r>
            <w:r>
              <w:t>、</w:t>
            </w:r>
            <w:r>
              <w:t>components/</w:t>
            </w:r>
          </w:p>
        </w:tc>
        <w:tc>
          <w:tcPr>
            <w:tcW w:w="25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E987BB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页面渲染、表单校验与交互</w:t>
            </w:r>
          </w:p>
        </w:tc>
      </w:tr>
      <w:tr w:rsidR="00DD5331" w14:paraId="7A029CEB" w14:textId="77777777">
        <w:trPr>
          <w:jc w:val="center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A5D89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控制层</w:t>
            </w:r>
            <w:proofErr w:type="spellEnd"/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32369" w14:textId="77777777" w:rsidR="00DD5331" w:rsidRDefault="00000000">
            <w:pPr>
              <w:snapToGrid w:val="0"/>
              <w:spacing w:line="240" w:lineRule="auto"/>
              <w:jc w:val="center"/>
            </w:pPr>
            <w:proofErr w:type="gramStart"/>
            <w:r>
              <w:t>com.library</w:t>
            </w:r>
            <w:proofErr w:type="gramEnd"/>
            <w:r>
              <w:t>.controller</w:t>
            </w:r>
            <w:r>
              <w:t>（</w:t>
            </w:r>
            <w:r>
              <w:t>8</w:t>
            </w:r>
            <w:r>
              <w:t>个）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280C3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api</w:t>
            </w:r>
            <w:proofErr w:type="spellEnd"/>
            <w:r>
              <w:t>/modules/</w:t>
            </w:r>
            <w:r>
              <w:t>（</w:t>
            </w:r>
            <w:r>
              <w:t>8</w:t>
            </w:r>
            <w:r>
              <w:t>个）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27800" w14:textId="77777777" w:rsidR="00DD5331" w:rsidRDefault="00000000">
            <w:pPr>
              <w:snapToGrid w:val="0"/>
              <w:spacing w:line="240" w:lineRule="auto"/>
            </w:pPr>
            <w:r>
              <w:t xml:space="preserve">REST </w:t>
            </w:r>
            <w:proofErr w:type="spellStart"/>
            <w:r>
              <w:t>接口路由与参数校验</w:t>
            </w:r>
            <w:proofErr w:type="spellEnd"/>
          </w:p>
        </w:tc>
      </w:tr>
      <w:tr w:rsidR="00DD5331" w14:paraId="42998331" w14:textId="77777777">
        <w:trPr>
          <w:jc w:val="center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AEC90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业务层</w:t>
            </w:r>
            <w:proofErr w:type="spellEnd"/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240A1" w14:textId="77777777" w:rsidR="00DD5331" w:rsidRDefault="00000000">
            <w:pPr>
              <w:snapToGrid w:val="0"/>
              <w:spacing w:line="240" w:lineRule="auto"/>
              <w:jc w:val="center"/>
            </w:pPr>
            <w:proofErr w:type="gramStart"/>
            <w:r>
              <w:t>com.library</w:t>
            </w:r>
            <w:proofErr w:type="gramEnd"/>
            <w:r>
              <w:t>.service</w:t>
            </w:r>
            <w:r>
              <w:t>（</w:t>
            </w:r>
            <w:r>
              <w:t>7</w:t>
            </w:r>
            <w:r>
              <w:t>个）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6450B" w14:textId="77777777" w:rsidR="00DD5331" w:rsidRDefault="00000000">
            <w:pPr>
              <w:snapToGrid w:val="0"/>
              <w:spacing w:line="240" w:lineRule="auto"/>
            </w:pPr>
            <w:r>
              <w:t>stores/auth.js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387B1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业务规则、事务与状态管理</w:t>
            </w:r>
          </w:p>
        </w:tc>
      </w:tr>
      <w:tr w:rsidR="00DD5331" w14:paraId="6EC47A4C" w14:textId="77777777">
        <w:trPr>
          <w:jc w:val="center"/>
        </w:trPr>
        <w:tc>
          <w:tcPr>
            <w:tcW w:w="109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64ACC3D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数据层</w:t>
            </w:r>
            <w:proofErr w:type="spellEnd"/>
          </w:p>
        </w:tc>
        <w:tc>
          <w:tcPr>
            <w:tcW w:w="257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E8A070B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proofErr w:type="gramStart"/>
            <w:r>
              <w:t>com.library</w:t>
            </w:r>
            <w:proofErr w:type="gramEnd"/>
            <w:r>
              <w:t>.mapper</w:t>
            </w:r>
            <w:proofErr w:type="spellEnd"/>
            <w:r>
              <w:t xml:space="preserve"> + entity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03D0465" w14:textId="77777777" w:rsidR="00DD5331" w:rsidRDefault="00000000">
            <w:pPr>
              <w:snapToGrid w:val="0"/>
              <w:spacing w:line="240" w:lineRule="auto"/>
            </w:pPr>
            <w:r>
              <w:t>—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FDE5089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MyBatis</w:t>
            </w:r>
            <w:proofErr w:type="spellEnd"/>
            <w:r>
              <w:t xml:space="preserve"> XML </w:t>
            </w:r>
            <w:proofErr w:type="spellStart"/>
            <w:r>
              <w:t>映射</w:t>
            </w:r>
            <w:proofErr w:type="spellEnd"/>
            <w:r>
              <w:t xml:space="preserve"> MySQL</w:t>
            </w:r>
            <w:r>
              <w:t>（</w:t>
            </w:r>
            <w:r>
              <w:t>9</w:t>
            </w:r>
            <w:r>
              <w:t>表）</w:t>
            </w:r>
          </w:p>
        </w:tc>
      </w:tr>
    </w:tbl>
    <w:p w14:paraId="0294B059" w14:textId="77777777" w:rsidR="00DD5331" w:rsidRDefault="00DD5331"/>
    <w:p w14:paraId="1D3DE7D4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14" w:name="_Toc231808608"/>
      <w:bookmarkStart w:id="15" w:name="_Toc231808565"/>
      <w:bookmarkStart w:id="16" w:name="_Toc30264"/>
      <w:bookmarkStart w:id="17" w:name="_Toc231802538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2.需求分析</w:t>
      </w:r>
      <w:bookmarkEnd w:id="14"/>
      <w:bookmarkEnd w:id="15"/>
      <w:bookmarkEnd w:id="16"/>
      <w:bookmarkEnd w:id="17"/>
    </w:p>
    <w:p w14:paraId="6AF36AE9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8" w:name="_Toc231802540"/>
      <w:bookmarkStart w:id="19" w:name="_Toc231808609"/>
      <w:bookmarkStart w:id="20" w:name="_Toc231808566"/>
      <w:bookmarkStart w:id="21" w:name="_Toc7236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2.1管理员与流通模块</w:t>
      </w:r>
      <w:bookmarkEnd w:id="18"/>
      <w:bookmarkEnd w:id="19"/>
      <w:bookmarkEnd w:id="20"/>
      <w:bookmarkEnd w:id="21"/>
    </w:p>
    <w:p w14:paraId="175954A6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图书管理：新书采编入库（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BookFormView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录入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ISBN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书名、作者、出版社、分类号、简介；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BookCopiesView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管理副本条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码与馆藏位置）；按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ISBN </w:t>
      </w:r>
      <w:r>
        <w:rPr>
          <w:rFonts w:ascii="Times New Roman" w:eastAsia="宋体" w:hAnsi="Times New Roman" w:cs="Times New Roman"/>
          <w:sz w:val="24"/>
          <w:lang w:eastAsia="zh-CN"/>
        </w:rPr>
        <w:t>整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书下架；按条码注销单个副本；支持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ISBN 10/13 </w:t>
      </w:r>
      <w:r>
        <w:rPr>
          <w:rFonts w:ascii="Times New Roman" w:eastAsia="宋体" w:hAnsi="Times New Roman" w:cs="Times New Roman"/>
          <w:sz w:val="24"/>
          <w:lang w:eastAsia="zh-CN"/>
        </w:rPr>
        <w:t>位校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验与馆藏位置格式校验（</w:t>
      </w:r>
      <w:r>
        <w:rPr>
          <w:rFonts w:ascii="Times New Roman" w:eastAsia="宋体" w:hAnsi="Times New Roman" w:cs="Times New Roman"/>
          <w:sz w:val="24"/>
          <w:lang w:eastAsia="zh-CN"/>
        </w:rPr>
        <w:t>A</w:t>
      </w:r>
      <w:r>
        <w:rPr>
          <w:rFonts w:ascii="Times New Roman" w:eastAsia="宋体" w:hAnsi="Times New Roman" w:cs="Times New Roman"/>
          <w:sz w:val="24"/>
          <w:lang w:eastAsia="zh-CN"/>
        </w:rPr>
        <w:t>区</w:t>
      </w:r>
      <w:r>
        <w:rPr>
          <w:rFonts w:ascii="Times New Roman" w:eastAsia="宋体" w:hAnsi="Times New Roman" w:cs="Times New Roman"/>
          <w:sz w:val="24"/>
          <w:lang w:eastAsia="zh-CN"/>
        </w:rPr>
        <w:t>-01</w:t>
      </w:r>
      <w:r>
        <w:rPr>
          <w:rFonts w:ascii="Times New Roman" w:eastAsia="宋体" w:hAnsi="Times New Roman" w:cs="Times New Roman"/>
          <w:sz w:val="24"/>
          <w:lang w:eastAsia="zh-CN"/>
        </w:rPr>
        <w:t>架</w:t>
      </w:r>
      <w:r>
        <w:rPr>
          <w:rFonts w:ascii="Times New Roman" w:eastAsia="宋体" w:hAnsi="Times New Roman" w:cs="Times New Roman"/>
          <w:sz w:val="24"/>
          <w:lang w:eastAsia="zh-CN"/>
        </w:rPr>
        <w:t>-01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层）</w:t>
      </w:r>
      <w:r>
        <w:rPr>
          <w:rFonts w:ascii="Times New Roman" w:eastAsia="宋体" w:hAnsi="Times New Roman" w:cs="Times New Roman"/>
          <w:sz w:val="24"/>
          <w:lang w:eastAsia="zh-CN"/>
        </w:rPr>
        <w:t>。</w:t>
      </w:r>
    </w:p>
    <w:p w14:paraId="59111C46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借书证管理：为新办学生自动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生成证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号（学号</w:t>
      </w:r>
      <w:r>
        <w:rPr>
          <w:rFonts w:ascii="Times New Roman" w:eastAsia="宋体" w:hAnsi="Times New Roman" w:cs="Times New Roman"/>
          <w:sz w:val="24"/>
          <w:lang w:eastAsia="zh-CN"/>
        </w:rPr>
        <w:t>+3</w:t>
      </w:r>
      <w:r>
        <w:rPr>
          <w:rFonts w:ascii="Times New Roman" w:eastAsia="宋体" w:hAnsi="Times New Roman" w:cs="Times New Roman"/>
          <w:sz w:val="24"/>
          <w:lang w:eastAsia="zh-CN"/>
        </w:rPr>
        <w:t>位流水，如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2021101001001</w:t>
      </w:r>
      <w:r>
        <w:rPr>
          <w:rFonts w:ascii="Times New Roman" w:eastAsia="宋体" w:hAnsi="Times New Roman" w:cs="Times New Roman"/>
          <w:sz w:val="24"/>
          <w:lang w:eastAsia="zh-CN"/>
        </w:rPr>
        <w:t>）；办理挂失、补办（旧证注销、新证继承在借计数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times</w:t>
      </w:r>
      <w:r>
        <w:rPr>
          <w:rFonts w:ascii="Times New Roman" w:eastAsia="宋体" w:hAnsi="Times New Roman" w:cs="Times New Roman"/>
          <w:sz w:val="24"/>
          <w:lang w:eastAsia="zh-CN"/>
        </w:rPr>
        <w:t>）、注销（仅已毕业学生）；查询证件详情及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cardrec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操作流水，支持全部办证记录筛选。</w:t>
      </w:r>
    </w:p>
    <w:p w14:paraId="00769D93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流通管理：借书工位（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）先校验借书资格再批量扫描条码借出；还书工位（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ReturnView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）按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证号查在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借列表并办理还书；支持图书挂失赔偿（按书目定价）。</w:t>
      </w:r>
    </w:p>
    <w:p w14:paraId="6187B258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罚款管理：查询罚款记录（数据来源于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borrowrec.fineMoney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），按缴纳状态筛选，支持多笔未缴罚款合并缴纳并写入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payrec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流水。</w:t>
      </w:r>
    </w:p>
    <w:p w14:paraId="2DD1BEAD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数据统计：管理员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Dashboard </w:t>
      </w:r>
      <w:r>
        <w:rPr>
          <w:rFonts w:ascii="Times New Roman" w:eastAsia="宋体" w:hAnsi="Times New Roman" w:cs="Times New Roman"/>
          <w:sz w:val="24"/>
          <w:lang w:eastAsia="zh-CN"/>
        </w:rPr>
        <w:t>展示馆藏种数、当前借出册数、有效借书证数、未缴罚款笔数；展示当月借书学生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TOP10 </w:t>
      </w:r>
      <w:r>
        <w:rPr>
          <w:rFonts w:ascii="Times New Roman" w:eastAsia="宋体" w:hAnsi="Times New Roman" w:cs="Times New Roman"/>
          <w:sz w:val="24"/>
          <w:lang w:eastAsia="zh-CN"/>
        </w:rPr>
        <w:t>与热门图书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TOP10</w:t>
      </w:r>
      <w:r>
        <w:rPr>
          <w:rFonts w:ascii="Times New Roman" w:eastAsia="宋体" w:hAnsi="Times New Roman" w:cs="Times New Roman"/>
          <w:sz w:val="24"/>
          <w:lang w:eastAsia="zh-CN"/>
        </w:rPr>
        <w:t>。公共门户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HomePortalView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展示热读推荐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、借书明星与新书上架。</w:t>
      </w:r>
    </w:p>
    <w:p w14:paraId="628CB695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22" w:name="_Toc231808567"/>
      <w:bookmarkStart w:id="23" w:name="_Toc231808610"/>
      <w:bookmarkStart w:id="24" w:name="_Toc231802541"/>
      <w:bookmarkStart w:id="25" w:name="_Toc5259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2.2读者模块</w:t>
      </w:r>
      <w:bookmarkEnd w:id="22"/>
      <w:bookmarkEnd w:id="23"/>
      <w:bookmarkEnd w:id="24"/>
      <w:bookmarkEnd w:id="25"/>
    </w:p>
    <w:p w14:paraId="4B4553C3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账号登录：学生使用借书证号与密码登录（证件须为「正常」状态，挂失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注销证不可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登录）；支持记住密码。</w:t>
      </w:r>
    </w:p>
    <w:p w14:paraId="3DAB2D51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图书检索：按书名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作者</w:t>
      </w:r>
      <w:r>
        <w:rPr>
          <w:rFonts w:ascii="Times New Roman" w:eastAsia="宋体" w:hAnsi="Times New Roman" w:cs="Times New Roman"/>
          <w:sz w:val="24"/>
          <w:lang w:eastAsia="zh-CN"/>
        </w:rPr>
        <w:t>/ISBN/</w:t>
      </w:r>
      <w:r>
        <w:rPr>
          <w:rFonts w:ascii="Times New Roman" w:eastAsia="宋体" w:hAnsi="Times New Roman" w:cs="Times New Roman"/>
          <w:sz w:val="24"/>
          <w:lang w:eastAsia="zh-CN"/>
        </w:rPr>
        <w:t>出版社关键词模糊搜索（仅上架书目）；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Drawer </w:t>
      </w:r>
      <w:r>
        <w:rPr>
          <w:rFonts w:ascii="Times New Roman" w:eastAsia="宋体" w:hAnsi="Times New Roman" w:cs="Times New Roman"/>
          <w:sz w:val="24"/>
          <w:lang w:eastAsia="zh-CN"/>
        </w:rPr>
        <w:t>展示详情及副本条码、馆藏位置与状态。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</w:p>
    <w:p w14:paraId="6AF64F38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lastRenderedPageBreak/>
        <w:t>借还操作：借书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还书工位公开可访问；读者登录后自动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填充证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号。借书分两步：资格校验（额度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罚款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证件状态）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 w:cs="Times New Roman"/>
          <w:sz w:val="24"/>
          <w:lang w:eastAsia="zh-CN"/>
        </w:rPr>
        <w:t>批量扫描条码；还书按证号加载在借列表，超期行高亮并计罚。</w:t>
      </w:r>
    </w:p>
    <w:p w14:paraId="064A0C89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个人中心：四个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Tab — </w:t>
      </w:r>
      <w:r>
        <w:rPr>
          <w:rFonts w:ascii="Times New Roman" w:eastAsia="宋体" w:hAnsi="Times New Roman" w:cs="Times New Roman"/>
          <w:sz w:val="24"/>
          <w:lang w:eastAsia="zh-CN"/>
        </w:rPr>
        <w:t>基本信息、借阅记录（含还书状态与罚款）、缴纳罚款（批量合并）、修改密码。</w:t>
      </w:r>
    </w:p>
    <w:p w14:paraId="61CF9A8A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26" w:name="_Toc231802542"/>
      <w:bookmarkStart w:id="27" w:name="_Toc231808611"/>
      <w:bookmarkStart w:id="28" w:name="_Toc231808568"/>
      <w:bookmarkStart w:id="29" w:name="_Toc31333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2.3公共功能</w:t>
      </w:r>
      <w:bookmarkEnd w:id="26"/>
      <w:bookmarkEnd w:id="27"/>
      <w:bookmarkEnd w:id="28"/>
      <w:bookmarkEnd w:id="29"/>
    </w:p>
    <w:p w14:paraId="746897DE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统一登录入口：管理员使用用户名登录，读者使用借书证号登录；路由守卫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 w:cs="Times New Roman"/>
          <w:sz w:val="24"/>
          <w:lang w:eastAsia="zh-CN"/>
        </w:rPr>
        <w:t>侧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边栏按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角色展示不同菜单。</w:t>
      </w:r>
    </w:p>
    <w:p w14:paraId="6B970387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统一异常提示：业务错误与参数校验失败通过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Element Plus </w:t>
      </w:r>
      <w:r>
        <w:rPr>
          <w:rFonts w:ascii="Times New Roman" w:eastAsia="宋体" w:hAnsi="Times New Roman" w:cs="Times New Roman"/>
          <w:sz w:val="24"/>
          <w:lang w:eastAsia="zh-CN"/>
        </w:rPr>
        <w:t>消息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组件弹窗提示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。</w:t>
      </w:r>
    </w:p>
    <w:p w14:paraId="1B6F30D4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证件操作流水：新办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挂失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补办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注销均写入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cardrec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表，可按学号查询或管理员查看全部记录。</w:t>
      </w:r>
    </w:p>
    <w:p w14:paraId="13B10651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API </w:t>
      </w:r>
      <w:r>
        <w:rPr>
          <w:rFonts w:ascii="Times New Roman" w:eastAsia="宋体" w:hAnsi="Times New Roman" w:cs="Times New Roman"/>
          <w:sz w:val="24"/>
          <w:lang w:eastAsia="zh-CN"/>
        </w:rPr>
        <w:t>文档：集成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SpringDoc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Swagger</w:t>
      </w:r>
      <w:r>
        <w:rPr>
          <w:rFonts w:ascii="Times New Roman" w:eastAsia="宋体" w:hAnsi="Times New Roman" w:cs="Times New Roman"/>
          <w:sz w:val="24"/>
          <w:lang w:eastAsia="zh-CN"/>
        </w:rPr>
        <w:t>，便于接口调试与联调。</w:t>
      </w:r>
    </w:p>
    <w:p w14:paraId="094C07FA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44DABE4A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16C2E6C4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4E1BA46D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157FBE6B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60B8DA06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2E90F923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0AB28F35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7F2C8F69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6B86A0F5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26D9D3E9" w14:textId="77777777" w:rsidR="00DD5331" w:rsidRDefault="00DD5331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</w:p>
    <w:p w14:paraId="0DA363B2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30" w:name="_Toc231802552"/>
      <w:bookmarkStart w:id="31" w:name="_Toc231808612"/>
      <w:bookmarkStart w:id="32" w:name="_Toc29433"/>
      <w:bookmarkStart w:id="33" w:name="_Toc231808569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3.系统难点与关键问题</w:t>
      </w:r>
      <w:bookmarkEnd w:id="30"/>
      <w:bookmarkEnd w:id="31"/>
      <w:bookmarkEnd w:id="32"/>
      <w:bookmarkEnd w:id="33"/>
    </w:p>
    <w:p w14:paraId="5034532B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34" w:name="_Toc231808613"/>
      <w:bookmarkStart w:id="35" w:name="_Toc231802553"/>
      <w:bookmarkStart w:id="36" w:name="_Toc231808570"/>
      <w:bookmarkStart w:id="37" w:name="_Toc2122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3.1业务逻辑难点</w:t>
      </w:r>
      <w:bookmarkEnd w:id="34"/>
      <w:bookmarkEnd w:id="35"/>
      <w:bookmarkEnd w:id="36"/>
      <w:bookmarkEnd w:id="37"/>
    </w:p>
    <w:p w14:paraId="0267789C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38" w:name="_Toc231808571"/>
      <w:bookmarkStart w:id="39" w:name="_Toc4827"/>
      <w:bookmarkStart w:id="40" w:name="_Toc231802554"/>
      <w:bookmarkStart w:id="41" w:name="_Toc231808614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3.1.1借阅规则控制</w:t>
      </w:r>
      <w:bookmarkEnd w:id="38"/>
      <w:bookmarkEnd w:id="39"/>
      <w:bookmarkEnd w:id="40"/>
      <w:bookmarkEnd w:id="41"/>
    </w:p>
    <w:p w14:paraId="568A9FEF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借书前需串联多项校验：证件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为「正常」、未缴罚款累计不超过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50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元、当前在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借数量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>不超过上限（本科生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5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本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研究生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10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本，按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libcard.times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统计）、每本副本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status=1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且书目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=1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（上架）。规则集中在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BorrowService.borrow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()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，使用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@Transactional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保证批量借书原子性。</w:t>
      </w:r>
    </w:p>
    <w:p w14:paraId="1F267490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还书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时判断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>是否超期：逾期天数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=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实际归还日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−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应还日（最少计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天），罚款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=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逾期天数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×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元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天，直接写入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borrowrec.ovdDays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fineMoney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（未缴）。按时还书则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fineMoney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=0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且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=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已缴。</w:t>
      </w:r>
    </w:p>
    <w:p w14:paraId="21526F89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42" w:name="_Toc31880"/>
      <w:bookmarkStart w:id="43" w:name="_Toc231808572"/>
      <w:bookmarkStart w:id="44" w:name="_Toc231808615"/>
      <w:bookmarkStart w:id="45" w:name="_Toc231802555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3.2库存联动</w:t>
      </w:r>
      <w:bookmarkEnd w:id="42"/>
      <w:bookmarkEnd w:id="43"/>
      <w:bookmarkEnd w:id="44"/>
      <w:bookmarkEnd w:id="45"/>
    </w:p>
    <w:p w14:paraId="728DAF96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系统采用「书目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+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副本」两级库存模型：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book 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表维护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>品种元数据（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控制上架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下架），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bookcopy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表维护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>每册实体状态（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1=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可借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/0=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借出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/2=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注销）。借书时将副本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status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置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0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libcard.times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加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并写入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；还书时恢复副本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status=1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times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减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。无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书目级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>冗余计数器，库存以副本状态为准。</w:t>
      </w:r>
    </w:p>
    <w:p w14:paraId="4095FF02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bookmarkStart w:id="46" w:name="_Toc231808573"/>
      <w:bookmarkStart w:id="47" w:name="_Toc231802556"/>
      <w:bookmarkStart w:id="48" w:name="_Toc231808616"/>
      <w:bookmarkStart w:id="49" w:name="_Toc1476"/>
      <w:r>
        <w:rPr>
          <w:rFonts w:ascii="Times New Roman" w:eastAsia="宋体" w:hAnsi="Times New Roman" w:cs="Times New Roman" w:hint="eastAsia"/>
          <w:sz w:val="24"/>
          <w:lang w:eastAsia="zh-CN"/>
        </w:rPr>
        <w:t>补办业务需同时处理：旧证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置「注销」、新证生成（学号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+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递增三位流水号）、继承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times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在借计数、写入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流水。挂失期间旧证不可登录也不可借书；注销仅允许已毕业（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student.graduated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=1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）学生办理。同一学号同时仅一张「正常」证。</w:t>
      </w:r>
      <w:bookmarkEnd w:id="46"/>
      <w:bookmarkEnd w:id="47"/>
      <w:bookmarkEnd w:id="48"/>
      <w:bookmarkEnd w:id="49"/>
    </w:p>
    <w:p w14:paraId="5564D0C2" w14:textId="77777777" w:rsidR="00DD5331" w:rsidRDefault="00DD5331">
      <w:pPr>
        <w:spacing w:after="80" w:line="360" w:lineRule="auto"/>
        <w:ind w:firstLine="420"/>
        <w:rPr>
          <w:lang w:eastAsia="zh-CN"/>
        </w:rPr>
      </w:pPr>
    </w:p>
    <w:p w14:paraId="17A984EF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50" w:name="_Toc10387"/>
      <w:bookmarkStart w:id="51" w:name="_Toc231808574"/>
      <w:bookmarkStart w:id="52" w:name="_Toc231808617"/>
      <w:bookmarkStart w:id="53" w:name="_Toc231802557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lastRenderedPageBreak/>
        <w:t>3.3合并缴纳罚款</w:t>
      </w:r>
      <w:bookmarkEnd w:id="50"/>
      <w:bookmarkEnd w:id="51"/>
      <w:bookmarkEnd w:id="52"/>
      <w:bookmarkEnd w:id="53"/>
    </w:p>
    <w:p w14:paraId="5D5D9239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读者可能有多笔未缴超期罚款，系统采用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payrec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（缴费主表）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+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borrowrec.paySerNum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（关联字段）设计：一次合并缴纳写入一条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payrec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，批量更新相关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的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为「已缴」，保证账务可追溯。</w:t>
      </w:r>
    </w:p>
    <w:p w14:paraId="2AD06A1A" w14:textId="64728847" w:rsidR="007174B4" w:rsidRDefault="007174B4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 w:rsidRPr="007174B4">
        <w:rPr>
          <w:rFonts w:ascii="Times New Roman" w:eastAsia="宋体" w:hAnsi="Times New Roman" w:cs="Times New Roman"/>
          <w:sz w:val="24"/>
          <w:lang w:eastAsia="zh-CN"/>
        </w:rPr>
        <w:t>缴纳入口分为管理员端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FineManageView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与学生端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PersonalView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>：前端多选未缴记录后提交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POST /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api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>/fines/pay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，由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FineService.payFines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() 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在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@Transactional 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事务内完成。处理流程为：根据证件号定位学号，逐笔校验罚款有效、状态为「未缴」且归属于同一学生，累加得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payAmount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>；向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payrec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插入一条流水（含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sno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>、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payAmount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>、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payDate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>）；再调用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BorrowrecMapper.updateFinePaid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gramStart"/>
      <w:r w:rsidRPr="007174B4">
        <w:rPr>
          <w:rFonts w:ascii="Times New Roman" w:eastAsia="宋体" w:hAnsi="Times New Roman" w:cs="Times New Roman"/>
          <w:sz w:val="24"/>
          <w:lang w:eastAsia="zh-CN"/>
        </w:rPr>
        <w:t>批量将</w:t>
      </w:r>
      <w:proofErr w:type="gramEnd"/>
      <w:r w:rsidRPr="007174B4">
        <w:rPr>
          <w:rFonts w:ascii="Times New Roman" w:eastAsia="宋体" w:hAnsi="Times New Roman" w:cs="Times New Roman"/>
          <w:sz w:val="24"/>
          <w:lang w:eastAsia="zh-CN"/>
        </w:rPr>
        <w:t>所选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borrowrec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的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fineStatus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置「已缴」并回写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7174B4">
        <w:rPr>
          <w:rFonts w:ascii="Times New Roman" w:eastAsia="宋体" w:hAnsi="Times New Roman" w:cs="Times New Roman"/>
          <w:sz w:val="24"/>
          <w:lang w:eastAsia="zh-CN"/>
        </w:rPr>
        <w:t>paySerNum</w:t>
      </w:r>
      <w:proofErr w:type="spellEnd"/>
      <w:r w:rsidRPr="007174B4">
        <w:rPr>
          <w:rFonts w:ascii="Times New Roman" w:eastAsia="宋体" w:hAnsi="Times New Roman" w:cs="Times New Roman"/>
          <w:sz w:val="24"/>
          <w:lang w:eastAsia="zh-CN"/>
        </w:rPr>
        <w:t>。据此既可从缴费记录反查涵盖的借阅明细，学生亦可在个人中心查看历史缴费；未缴罚款累计超过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 xml:space="preserve"> 50 </w:t>
      </w:r>
      <w:r w:rsidRPr="007174B4">
        <w:rPr>
          <w:rFonts w:ascii="Times New Roman" w:eastAsia="宋体" w:hAnsi="Times New Roman" w:cs="Times New Roman"/>
          <w:sz w:val="24"/>
          <w:lang w:eastAsia="zh-CN"/>
        </w:rPr>
        <w:t>元时借书资格校验将拒绝新借，与罚款模块形成闭环。</w:t>
      </w:r>
    </w:p>
    <w:p w14:paraId="56AEC407" w14:textId="77777777" w:rsidR="00C857EE" w:rsidRDefault="00C857EE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 w:rsidRPr="00C857EE">
        <w:rPr>
          <w:rFonts w:ascii="Times New Roman" w:eastAsia="宋体" w:hAnsi="Times New Roman" w:cs="Times New Roman"/>
          <w:sz w:val="24"/>
          <w:lang w:eastAsia="zh-CN"/>
        </w:rPr>
        <w:t>合并缴纳的核心在于「一笔缴费、多笔关联、全程留痕」。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payrec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只记录本次实收总额与缴费时间，不重复存储各笔罚款明细；具体每笔超期天数、应罚金额仍以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borrowrec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为准，通过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paySerNum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建立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1:N 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关联。这样既避免缴费表与借阅表数据冗余，又能在对账时由一条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payrec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反查其覆盖的全部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borrowrec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>，或由某条借阅记录定位对应缴费流水。缴纳前系统会拦截已缴记录与</w:t>
      </w:r>
      <w:proofErr w:type="gramStart"/>
      <w:r w:rsidRPr="00C857EE">
        <w:rPr>
          <w:rFonts w:ascii="Times New Roman" w:eastAsia="宋体" w:hAnsi="Times New Roman" w:cs="Times New Roman"/>
          <w:sz w:val="24"/>
          <w:lang w:eastAsia="zh-CN"/>
        </w:rPr>
        <w:t>跨学生混</w:t>
      </w:r>
      <w:proofErr w:type="gramEnd"/>
      <w:r w:rsidRPr="00C857EE">
        <w:rPr>
          <w:rFonts w:ascii="Times New Roman" w:eastAsia="宋体" w:hAnsi="Times New Roman" w:cs="Times New Roman"/>
          <w:sz w:val="24"/>
          <w:lang w:eastAsia="zh-CN"/>
        </w:rPr>
        <w:t>选，防止重复缴费或错账；缴纳成功后未缴余额下降，借书</w:t>
      </w:r>
      <w:proofErr w:type="gramStart"/>
      <w:r w:rsidRPr="00C857EE">
        <w:rPr>
          <w:rFonts w:ascii="Times New Roman" w:eastAsia="宋体" w:hAnsi="Times New Roman" w:cs="Times New Roman"/>
          <w:sz w:val="24"/>
          <w:lang w:eastAsia="zh-CN"/>
        </w:rPr>
        <w:t>前资格</w:t>
      </w:r>
      <w:proofErr w:type="gramEnd"/>
      <w:r w:rsidRPr="00C857EE">
        <w:rPr>
          <w:rFonts w:ascii="Times New Roman" w:eastAsia="宋体" w:hAnsi="Times New Roman" w:cs="Times New Roman"/>
          <w:sz w:val="24"/>
          <w:lang w:eastAsia="zh-CN"/>
        </w:rPr>
        <w:t>校验（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FineMapper.sumUnpaidBySno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>）随之放行，使罚款、缴费与流通业务在同一套数据上闭环运转。</w:t>
      </w:r>
    </w:p>
    <w:p w14:paraId="5B7E5A4F" w14:textId="09A32F97" w:rsidR="00DD5331" w:rsidRDefault="00C857EE" w:rsidP="00C857EE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 w:rsidRPr="00C857EE">
        <w:rPr>
          <w:rFonts w:ascii="Times New Roman" w:eastAsia="宋体" w:hAnsi="Times New Roman" w:cs="Times New Roman"/>
          <w:sz w:val="24"/>
          <w:lang w:eastAsia="zh-CN"/>
        </w:rPr>
        <w:t>从实现上看，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FineService.payFines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() 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将「校验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—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记账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—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回写」封装在同一事务中：任一笔罚款状态异常或更新失败，</w:t>
      </w:r>
      <w:proofErr w:type="gramStart"/>
      <w:r w:rsidRPr="00C857EE">
        <w:rPr>
          <w:rFonts w:ascii="Times New Roman" w:eastAsia="宋体" w:hAnsi="Times New Roman" w:cs="Times New Roman"/>
          <w:sz w:val="24"/>
          <w:lang w:eastAsia="zh-CN"/>
        </w:rPr>
        <w:t>整次缴纳</w:t>
      </w:r>
      <w:proofErr w:type="gramEnd"/>
      <w:r w:rsidRPr="00C857EE">
        <w:rPr>
          <w:rFonts w:ascii="Times New Roman" w:eastAsia="宋体" w:hAnsi="Times New Roman" w:cs="Times New Roman"/>
          <w:sz w:val="24"/>
          <w:lang w:eastAsia="zh-CN"/>
        </w:rPr>
        <w:t>都会回滚，避免出现「钱已收、账未清」或「部分已缴、部分未缴」的不一致。前端支持多选合并，减少读者多次操作；管理员与学生均可发起缴纳，但均以证件号绑定学号，保证操作对象准确。缴费完成后，个人中心可查看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payrec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>历史，</w:t>
      </w:r>
      <w:proofErr w:type="gramStart"/>
      <w:r w:rsidRPr="00C857EE">
        <w:rPr>
          <w:rFonts w:ascii="Times New Roman" w:eastAsia="宋体" w:hAnsi="Times New Roman" w:cs="Times New Roman"/>
          <w:sz w:val="24"/>
          <w:lang w:eastAsia="zh-CN"/>
        </w:rPr>
        <w:t>管理员端可按</w:t>
      </w:r>
      <w:proofErr w:type="gramEnd"/>
      <w:r w:rsidRPr="00C857EE">
        <w:rPr>
          <w:rFonts w:ascii="Times New Roman" w:eastAsia="宋体" w:hAnsi="Times New Roman" w:cs="Times New Roman"/>
          <w:sz w:val="24"/>
          <w:lang w:eastAsia="zh-CN"/>
        </w:rPr>
        <w:t>缴纳状态筛选</w:t>
      </w:r>
      <w:r w:rsidRPr="00C857EE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 w:rsidRPr="00C857EE">
        <w:rPr>
          <w:rFonts w:ascii="Times New Roman" w:eastAsia="宋体" w:hAnsi="Times New Roman" w:cs="Times New Roman"/>
          <w:sz w:val="24"/>
          <w:lang w:eastAsia="zh-CN"/>
        </w:rPr>
        <w:t>borrowrec</w:t>
      </w:r>
      <w:proofErr w:type="spellEnd"/>
      <w:r w:rsidRPr="00C857EE">
        <w:rPr>
          <w:rFonts w:ascii="Times New Roman" w:eastAsia="宋体" w:hAnsi="Times New Roman" w:cs="Times New Roman"/>
          <w:sz w:val="24"/>
          <w:lang w:eastAsia="zh-CN"/>
        </w:rPr>
        <w:t>，便于日常核对与期末统计。</w:t>
      </w:r>
    </w:p>
    <w:p w14:paraId="195B76B2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54" w:name="_Toc231808618"/>
      <w:bookmarkStart w:id="55" w:name="_Toc6575"/>
      <w:bookmarkStart w:id="56" w:name="_Toc231802559"/>
      <w:bookmarkStart w:id="57" w:name="_Toc231808575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4.数据结构设计</w:t>
      </w:r>
      <w:bookmarkEnd w:id="54"/>
      <w:bookmarkEnd w:id="55"/>
      <w:bookmarkEnd w:id="56"/>
      <w:bookmarkEnd w:id="57"/>
    </w:p>
    <w:p w14:paraId="64E55704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58" w:name="_Toc231808576"/>
      <w:bookmarkStart w:id="59" w:name="_Toc231808619"/>
      <w:bookmarkStart w:id="60" w:name="_Toc231802560"/>
      <w:bookmarkStart w:id="61" w:name="_Toc5461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4.1 数据库概念设计</w:t>
      </w:r>
      <w:bookmarkEnd w:id="58"/>
      <w:bookmarkEnd w:id="59"/>
      <w:bookmarkEnd w:id="60"/>
      <w:bookmarkEnd w:id="61"/>
    </w:p>
    <w:p w14:paraId="4D4811D0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根据系统业务需求，将实体及属性抽象为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E-R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模型。本系统主要实体包括：学生、借书证、图书、图书副本、借阅记录、缴费记录、证件操作记录、管理员及公告等。</w:t>
      </w:r>
    </w:p>
    <w:p w14:paraId="60E03ED7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实体间主要关系：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student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libcard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1:N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（补办场景可持多张历史证）；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book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bookcopy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1:N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；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student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1:N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；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bookcopy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1:N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；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payrec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1:N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（通过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paySerNum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关联）；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student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1:N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。罚款信息内嵌于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，无独立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fine/overdue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表。</w:t>
      </w:r>
    </w:p>
    <w:p w14:paraId="15D795A0" w14:textId="77777777" w:rsidR="00DD5331" w:rsidRDefault="00DD5331">
      <w:pPr>
        <w:jc w:val="center"/>
      </w:pPr>
    </w:p>
    <w:p w14:paraId="0A93D499" w14:textId="77777777" w:rsidR="00DD5331" w:rsidRDefault="00000000">
      <w:pPr>
        <w:jc w:val="center"/>
      </w:pPr>
      <w:r>
        <w:rPr>
          <w:noProof/>
        </w:rPr>
        <w:drawing>
          <wp:inline distT="0" distB="0" distL="0" distR="0" wp14:anchorId="3917042D" wp14:editId="43080631">
            <wp:extent cx="5715635" cy="3947160"/>
            <wp:effectExtent l="0" t="0" r="8890" b="5715"/>
            <wp:docPr id="2105602971" name="Picture 2105602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2971" name="Picture 2105602971"/>
                    <pic:cNvPicPr>
                      <a:picLocks noChangeAspect="1"/>
                    </pic:cNvPicPr>
                  </pic:nvPicPr>
                  <pic:blipFill>
                    <a:blip r:embed="rId14"/>
                    <a:srcRect t="9396" r="10214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B145" w14:textId="77777777" w:rsidR="00DD5331" w:rsidRDefault="00000000">
      <w:pPr>
        <w:pStyle w:val="a7"/>
        <w:jc w:val="center"/>
        <w:rPr>
          <w:bCs w:val="0"/>
          <w:color w:val="auto"/>
          <w:sz w:val="21"/>
          <w:szCs w:val="21"/>
          <w:lang w:eastAsia="zh-CN"/>
        </w:rPr>
      </w:pPr>
      <w:r>
        <w:rPr>
          <w:rFonts w:ascii="宋体" w:eastAsia="宋体" w:hAnsi="宋体"/>
          <w:bCs w:val="0"/>
          <w:color w:val="auto"/>
          <w:sz w:val="21"/>
          <w:szCs w:val="21"/>
          <w:lang w:eastAsia="zh-CN"/>
        </w:rPr>
        <w:t>图4-1 图书馆管理系统 E-R 图</w:t>
      </w:r>
    </w:p>
    <w:p w14:paraId="60508D0A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62" w:name="_Toc231808577"/>
      <w:bookmarkStart w:id="63" w:name="_Toc26974"/>
      <w:bookmarkStart w:id="64" w:name="_Toc231808620"/>
      <w:bookmarkStart w:id="65" w:name="_Toc231802561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lastRenderedPageBreak/>
        <w:t>4.1.1 主要实体属性</w:t>
      </w:r>
      <w:bookmarkEnd w:id="62"/>
      <w:bookmarkEnd w:id="63"/>
      <w:bookmarkEnd w:id="64"/>
      <w:bookmarkEnd w:id="65"/>
    </w:p>
    <w:p w14:paraId="0D3FA4D5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）学生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student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：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sno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username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type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（本科生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研究生）、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college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major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birth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originPlace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password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graduated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。</w:t>
      </w:r>
    </w:p>
    <w:p w14:paraId="5DA33DF1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2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）借书证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libcard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：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cardNo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PK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，学号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+3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位序号）、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sno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FK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（正常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挂失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注销）、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times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（在借数）及冗余学生信息。</w:t>
      </w:r>
    </w:p>
    <w:p w14:paraId="5A8C3A17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3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）图书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book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：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id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ISBN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bname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author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publisher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introduction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pubDate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clcNum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上架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/0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下架）、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price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。</w:t>
      </w:r>
    </w:p>
    <w:p w14:paraId="509D61A4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4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）图书副本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bookcopy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：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barCode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PK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ISBN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FK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place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status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可借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/0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借出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/2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注销）、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oldStatus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。</w:t>
      </w:r>
    </w:p>
    <w:p w14:paraId="40B7AFE3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5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）借阅记录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：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serNum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PK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）、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sno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barCode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borDate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retDate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realRetDate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retStatus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ovdDays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fineMoney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fineStatus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paySerNum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。</w:t>
      </w:r>
    </w:p>
    <w:p w14:paraId="61E3731A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66" w:name="_Toc231808578"/>
      <w:bookmarkStart w:id="67" w:name="_Toc231808621"/>
      <w:bookmarkStart w:id="68" w:name="_Toc15489"/>
      <w:bookmarkStart w:id="69" w:name="_Toc231802562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4.2 数据库逻辑结构设计</w:t>
      </w:r>
      <w:bookmarkEnd w:id="66"/>
      <w:bookmarkEnd w:id="67"/>
      <w:bookmarkEnd w:id="68"/>
      <w:bookmarkEnd w:id="69"/>
    </w:p>
    <w:tbl>
      <w:tblPr>
        <w:tblStyle w:val="af4"/>
        <w:tblW w:w="8863" w:type="dxa"/>
        <w:jc w:val="center"/>
        <w:tblLook w:val="04A0" w:firstRow="1" w:lastRow="0" w:firstColumn="1" w:lastColumn="0" w:noHBand="0" w:noVBand="1"/>
      </w:tblPr>
      <w:tblGrid>
        <w:gridCol w:w="1961"/>
        <w:gridCol w:w="1358"/>
        <w:gridCol w:w="1675"/>
        <w:gridCol w:w="3869"/>
      </w:tblGrid>
      <w:tr w:rsidR="00DD5331" w14:paraId="0D01E8DE" w14:textId="77777777">
        <w:trPr>
          <w:tblHeader/>
          <w:jc w:val="center"/>
        </w:trPr>
        <w:tc>
          <w:tcPr>
            <w:tcW w:w="196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C38BE7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表名</w:t>
            </w:r>
            <w:proofErr w:type="spellEnd"/>
          </w:p>
        </w:tc>
        <w:tc>
          <w:tcPr>
            <w:tcW w:w="135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DB067F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主键</w:t>
            </w:r>
            <w:proofErr w:type="spellEnd"/>
          </w:p>
        </w:tc>
        <w:tc>
          <w:tcPr>
            <w:tcW w:w="167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94E711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  <w:tc>
          <w:tcPr>
            <w:tcW w:w="386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71421B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关键字段</w:t>
            </w:r>
            <w:proofErr w:type="spellEnd"/>
          </w:p>
        </w:tc>
      </w:tr>
      <w:tr w:rsidR="00DD5331" w14:paraId="3A4C0F2D" w14:textId="77777777">
        <w:trPr>
          <w:jc w:val="center"/>
        </w:trPr>
        <w:tc>
          <w:tcPr>
            <w:tcW w:w="1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4F4512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admin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1994C4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id</w:t>
            </w:r>
          </w:p>
        </w:tc>
        <w:tc>
          <w:tcPr>
            <w:tcW w:w="1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6CD2C8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管理员</w:t>
            </w:r>
            <w:proofErr w:type="spellEnd"/>
          </w:p>
        </w:tc>
        <w:tc>
          <w:tcPr>
            <w:tcW w:w="386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DF299D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 xml:space="preserve">username, password, </w:t>
            </w:r>
            <w:proofErr w:type="spellStart"/>
            <w:r>
              <w:rPr>
                <w:rFonts w:ascii="Cambria" w:eastAsia="MS Mincho"/>
              </w:rPr>
              <w:t>adminType</w:t>
            </w:r>
            <w:proofErr w:type="spellEnd"/>
            <w:r>
              <w:rPr>
                <w:rFonts w:ascii="Cambria" w:eastAsia="MS Mincho"/>
              </w:rPr>
              <w:t>(0</w:t>
            </w:r>
            <w:r>
              <w:rPr>
                <w:rFonts w:ascii="Cambria" w:eastAsia="MS Mincho"/>
              </w:rPr>
              <w:t>证件</w:t>
            </w:r>
            <w:r>
              <w:rPr>
                <w:rFonts w:ascii="Cambria" w:eastAsia="MS Mincho"/>
              </w:rPr>
              <w:t>/1</w:t>
            </w:r>
            <w:r>
              <w:rPr>
                <w:rFonts w:ascii="Cambria" w:eastAsia="MS Mincho"/>
              </w:rPr>
              <w:t>采编</w:t>
            </w:r>
            <w:r>
              <w:rPr>
                <w:rFonts w:ascii="Cambria" w:eastAsia="MS Mincho"/>
              </w:rPr>
              <w:t>/2</w:t>
            </w:r>
            <w:r>
              <w:rPr>
                <w:rFonts w:ascii="Cambria" w:eastAsia="MS Mincho"/>
              </w:rPr>
              <w:t>流通</w:t>
            </w:r>
            <w:r>
              <w:rPr>
                <w:rFonts w:ascii="Cambria" w:eastAsia="MS Mincho"/>
              </w:rPr>
              <w:t>)</w:t>
            </w:r>
          </w:p>
        </w:tc>
      </w:tr>
      <w:tr w:rsidR="00DD5331" w14:paraId="43F41B6B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F1275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student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3D590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id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E4F5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学生学籍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0575B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sno</w:t>
            </w:r>
            <w:proofErr w:type="spellEnd"/>
            <w:r>
              <w:rPr>
                <w:rFonts w:ascii="Cambria" w:eastAsia="MS Mincho"/>
              </w:rPr>
              <w:t>, username, type, college, graduated</w:t>
            </w:r>
          </w:p>
        </w:tc>
      </w:tr>
      <w:tr w:rsidR="00DD5331" w14:paraId="7700257B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CBE27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libcard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78F51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  <w:lang w:eastAsia="zh-CN"/>
              </w:rPr>
            </w:pPr>
            <w:proofErr w:type="spellStart"/>
            <w:r>
              <w:rPr>
                <w:rFonts w:ascii="Cambria" w:eastAsia="MS Mincho"/>
              </w:rPr>
              <w:t>cardNo</w:t>
            </w:r>
            <w:proofErr w:type="spellEnd"/>
            <w:r>
              <w:rPr>
                <w:rFonts w:ascii="Cambria" w:eastAsia="MS Mincho" w:hint="eastAsia"/>
                <w:lang w:eastAsia="zh-CN"/>
              </w:rPr>
              <w:t xml:space="preserve">  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21C9F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借书证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0E5E5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sno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cardStatus</w:t>
            </w:r>
            <w:proofErr w:type="spellEnd"/>
            <w:r>
              <w:rPr>
                <w:rFonts w:ascii="Cambria" w:eastAsia="MS Mincho"/>
              </w:rPr>
              <w:t>(</w:t>
            </w:r>
            <w:proofErr w:type="spellStart"/>
            <w:r>
              <w:rPr>
                <w:rFonts w:ascii="Cambria" w:eastAsia="MS Mincho"/>
              </w:rPr>
              <w:t>正常</w:t>
            </w:r>
            <w:proofErr w:type="spellEnd"/>
            <w:r>
              <w:rPr>
                <w:rFonts w:ascii="Cambria" w:eastAsia="MS Mincho"/>
              </w:rPr>
              <w:t>/</w:t>
            </w:r>
            <w:proofErr w:type="spellStart"/>
            <w:r>
              <w:rPr>
                <w:rFonts w:ascii="Cambria" w:eastAsia="MS Mincho"/>
              </w:rPr>
              <w:t>挂失</w:t>
            </w:r>
            <w:proofErr w:type="spellEnd"/>
            <w:r>
              <w:rPr>
                <w:rFonts w:ascii="Cambria" w:eastAsia="MS Mincho"/>
              </w:rPr>
              <w:t>/</w:t>
            </w:r>
            <w:proofErr w:type="spellStart"/>
            <w:r>
              <w:rPr>
                <w:rFonts w:ascii="Cambria" w:eastAsia="MS Mincho"/>
              </w:rPr>
              <w:t>注销</w:t>
            </w:r>
            <w:proofErr w:type="spellEnd"/>
            <w:r>
              <w:rPr>
                <w:rFonts w:ascii="Cambria" w:eastAsia="MS Mincho"/>
              </w:rPr>
              <w:t>), times</w:t>
            </w:r>
          </w:p>
        </w:tc>
      </w:tr>
      <w:tr w:rsidR="00DD5331" w14:paraId="058164EE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ACEBA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cardrec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996E7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serNum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EF3E2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证件操作流水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F0862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opType</w:t>
            </w:r>
            <w:proofErr w:type="spellEnd"/>
            <w:r>
              <w:rPr>
                <w:rFonts w:ascii="Cambria" w:eastAsia="MS Mincho"/>
              </w:rPr>
              <w:t>(</w:t>
            </w:r>
            <w:proofErr w:type="spellStart"/>
            <w:r>
              <w:rPr>
                <w:rFonts w:ascii="Cambria" w:eastAsia="MS Mincho"/>
              </w:rPr>
              <w:t>新办</w:t>
            </w:r>
            <w:proofErr w:type="spellEnd"/>
            <w:r>
              <w:rPr>
                <w:rFonts w:ascii="Cambria" w:eastAsia="MS Mincho"/>
              </w:rPr>
              <w:t>/</w:t>
            </w:r>
            <w:proofErr w:type="spellStart"/>
            <w:r>
              <w:rPr>
                <w:rFonts w:ascii="Cambria" w:eastAsia="MS Mincho"/>
              </w:rPr>
              <w:t>挂失</w:t>
            </w:r>
            <w:proofErr w:type="spellEnd"/>
            <w:r>
              <w:rPr>
                <w:rFonts w:ascii="Cambria" w:eastAsia="MS Mincho"/>
              </w:rPr>
              <w:t>/</w:t>
            </w:r>
            <w:proofErr w:type="spellStart"/>
            <w:r>
              <w:rPr>
                <w:rFonts w:ascii="Cambria" w:eastAsia="MS Mincho"/>
              </w:rPr>
              <w:t>补办</w:t>
            </w:r>
            <w:proofErr w:type="spellEnd"/>
            <w:r>
              <w:rPr>
                <w:rFonts w:ascii="Cambria" w:eastAsia="MS Mincho"/>
              </w:rPr>
              <w:t>/</w:t>
            </w:r>
            <w:proofErr w:type="spellStart"/>
            <w:r>
              <w:rPr>
                <w:rFonts w:ascii="Cambria" w:eastAsia="MS Mincho"/>
              </w:rPr>
              <w:t>注销</w:t>
            </w:r>
            <w:proofErr w:type="spellEnd"/>
            <w:r>
              <w:rPr>
                <w:rFonts w:ascii="Cambria" w:eastAsia="MS Mincho"/>
              </w:rPr>
              <w:t xml:space="preserve">), </w:t>
            </w:r>
            <w:proofErr w:type="spellStart"/>
            <w:r>
              <w:rPr>
                <w:rFonts w:ascii="Cambria" w:eastAsia="MS Mincho"/>
              </w:rPr>
              <w:t>originCardNo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newCardNo</w:t>
            </w:r>
            <w:proofErr w:type="spellEnd"/>
          </w:p>
        </w:tc>
      </w:tr>
      <w:tr w:rsidR="00DD5331" w14:paraId="1699513F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9C352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book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6F7DC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id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F68F2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图书品种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9E454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 xml:space="preserve">ISBN, </w:t>
            </w:r>
            <w:proofErr w:type="spellStart"/>
            <w:r>
              <w:rPr>
                <w:rFonts w:ascii="Cambria" w:eastAsia="MS Mincho"/>
              </w:rPr>
              <w:t>bname</w:t>
            </w:r>
            <w:proofErr w:type="spellEnd"/>
            <w:r>
              <w:rPr>
                <w:rFonts w:ascii="Cambria" w:eastAsia="MS Mincho"/>
              </w:rPr>
              <w:t xml:space="preserve">, author, </w:t>
            </w:r>
            <w:proofErr w:type="spellStart"/>
            <w:r>
              <w:rPr>
                <w:rFonts w:ascii="Cambria" w:eastAsia="MS Mincho"/>
              </w:rPr>
              <w:t>bookStatus</w:t>
            </w:r>
            <w:proofErr w:type="spellEnd"/>
            <w:r>
              <w:rPr>
                <w:rFonts w:ascii="Cambria" w:eastAsia="MS Mincho"/>
              </w:rPr>
              <w:t xml:space="preserve">, price, </w:t>
            </w:r>
            <w:proofErr w:type="spellStart"/>
            <w:r>
              <w:rPr>
                <w:rFonts w:ascii="Cambria" w:eastAsia="MS Mincho"/>
              </w:rPr>
              <w:t>clcNum</w:t>
            </w:r>
            <w:proofErr w:type="spellEnd"/>
          </w:p>
        </w:tc>
      </w:tr>
      <w:tr w:rsidR="00DD5331" w14:paraId="0D020529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E927D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bookcopy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68C85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barCode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98C41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图书副本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66D75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ISBN, place, status(1</w:t>
            </w:r>
            <w:r>
              <w:rPr>
                <w:rFonts w:ascii="Cambria" w:eastAsia="MS Mincho"/>
              </w:rPr>
              <w:t>可借</w:t>
            </w:r>
            <w:r>
              <w:rPr>
                <w:rFonts w:ascii="Cambria" w:eastAsia="MS Mincho"/>
              </w:rPr>
              <w:t>/0</w:t>
            </w:r>
            <w:r>
              <w:rPr>
                <w:rFonts w:ascii="Cambria" w:eastAsia="MS Mincho"/>
              </w:rPr>
              <w:t>借出</w:t>
            </w:r>
            <w:r>
              <w:rPr>
                <w:rFonts w:ascii="Cambria" w:eastAsia="MS Mincho"/>
              </w:rPr>
              <w:t>/2</w:t>
            </w:r>
            <w:r>
              <w:rPr>
                <w:rFonts w:ascii="Cambria" w:eastAsia="MS Mincho"/>
              </w:rPr>
              <w:t>注销</w:t>
            </w:r>
            <w:r>
              <w:rPr>
                <w:rFonts w:ascii="Cambria" w:eastAsia="MS Mincho"/>
              </w:rPr>
              <w:t>)</w:t>
            </w:r>
          </w:p>
        </w:tc>
      </w:tr>
      <w:tr w:rsidR="00DD5331" w14:paraId="242C30F5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CBFDA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lastRenderedPageBreak/>
              <w:t>borrowrec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8CC63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serNum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5C2A9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借阅记录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9BF49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retStatus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ovdDays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fineMoney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fineStatus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paySerNum</w:t>
            </w:r>
            <w:proofErr w:type="spellEnd"/>
          </w:p>
        </w:tc>
      </w:tr>
      <w:tr w:rsidR="00DD5331" w14:paraId="0F460EB0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EEDE3" w14:textId="77777777" w:rsidR="00DD5331" w:rsidRDefault="00000000">
            <w:pPr>
              <w:snapToGrid w:val="0"/>
              <w:spacing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payrec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8F0DD" w14:textId="77777777" w:rsidR="00DD5331" w:rsidRDefault="00000000">
            <w:pPr>
              <w:snapToGrid w:val="0"/>
              <w:spacing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serNum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D0821" w14:textId="77777777" w:rsidR="00DD5331" w:rsidRDefault="00000000">
            <w:pPr>
              <w:snapToGrid w:val="0"/>
              <w:spacing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缴费流水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DBC85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sno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payAmount</w:t>
            </w:r>
            <w:proofErr w:type="spellEnd"/>
            <w:r>
              <w:rPr>
                <w:rFonts w:ascii="Cambria" w:eastAsia="MS Mincho"/>
              </w:rPr>
              <w:t xml:space="preserve">, </w:t>
            </w:r>
            <w:proofErr w:type="spellStart"/>
            <w:r>
              <w:rPr>
                <w:rFonts w:ascii="Cambria" w:eastAsia="MS Mincho"/>
              </w:rPr>
              <w:t>payDate</w:t>
            </w:r>
            <w:proofErr w:type="spellEnd"/>
          </w:p>
        </w:tc>
      </w:tr>
      <w:tr w:rsidR="00DD5331" w14:paraId="2E13C9D0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E3DA6" w14:textId="77777777" w:rsidR="00DD5331" w:rsidRDefault="00000000">
            <w:pPr>
              <w:snapToGrid w:val="0"/>
              <w:spacing w:line="240" w:lineRule="auto"/>
              <w:jc w:val="center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notice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FB642" w14:textId="77777777" w:rsidR="00DD5331" w:rsidRDefault="00000000">
            <w:pPr>
              <w:snapToGrid w:val="0"/>
              <w:spacing w:line="240" w:lineRule="auto"/>
              <w:jc w:val="center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>id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00194" w14:textId="77777777" w:rsidR="00DD5331" w:rsidRDefault="00000000">
            <w:pPr>
              <w:snapToGrid w:val="0"/>
              <w:spacing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/>
              </w:rPr>
              <w:t>公告（预留</w:t>
            </w:r>
            <w:proofErr w:type="spellEnd"/>
            <w:r>
              <w:rPr>
                <w:rFonts w:ascii="Cambria" w:eastAsia="MS Mincho"/>
              </w:rPr>
              <w:t>）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9717E" w14:textId="77777777" w:rsidR="00DD5331" w:rsidRDefault="00000000">
            <w:pPr>
              <w:snapToGrid w:val="0"/>
              <w:spacing w:line="240" w:lineRule="auto"/>
              <w:rPr>
                <w:rFonts w:ascii="Cambria" w:eastAsia="MS Mincho"/>
              </w:rPr>
            </w:pPr>
            <w:r>
              <w:rPr>
                <w:rFonts w:ascii="Cambria" w:eastAsia="MS Mincho"/>
              </w:rPr>
              <w:t xml:space="preserve">topic, content, author, </w:t>
            </w:r>
            <w:proofErr w:type="spellStart"/>
            <w:r>
              <w:rPr>
                <w:rFonts w:ascii="Cambria" w:eastAsia="MS Mincho"/>
              </w:rPr>
              <w:t>createDate</w:t>
            </w:r>
            <w:proofErr w:type="spellEnd"/>
          </w:p>
        </w:tc>
      </w:tr>
      <w:tr w:rsidR="00DD5331" w14:paraId="4B1A28DB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1FEA3" w14:textId="77777777" w:rsidR="00DD5331" w:rsidRDefault="00000000">
            <w:pPr>
              <w:snapToGrid w:val="0"/>
              <w:spacing w:after="0"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finePayment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29765" w14:textId="77777777" w:rsidR="00DD5331" w:rsidRDefault="00000000">
            <w:pPr>
              <w:snapToGrid w:val="0"/>
              <w:spacing w:after="0"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paymentId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6D1EA" w14:textId="77777777" w:rsidR="00DD5331" w:rsidRDefault="00000000">
            <w:pPr>
              <w:snapToGrid w:val="0"/>
              <w:spacing w:after="0"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缴纳主表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FB7C7" w14:textId="77777777" w:rsidR="00DD5331" w:rsidRDefault="00000000">
            <w:pPr>
              <w:snapToGrid w:val="0"/>
              <w:spacing w:after="0"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totalAmount</w:t>
            </w:r>
            <w:proofErr w:type="spellEnd"/>
            <w:r>
              <w:rPr>
                <w:rFonts w:ascii="Cambria" w:eastAsia="MS Mincho" w:hAnsi="宋体"/>
              </w:rPr>
              <w:t xml:space="preserve">, operator, </w:t>
            </w:r>
            <w:proofErr w:type="spellStart"/>
            <w:r>
              <w:rPr>
                <w:rFonts w:ascii="Cambria" w:eastAsia="MS Mincho" w:hAnsi="宋体"/>
              </w:rPr>
              <w:t>payTime</w:t>
            </w:r>
            <w:proofErr w:type="spellEnd"/>
          </w:p>
        </w:tc>
      </w:tr>
      <w:tr w:rsidR="00DD5331" w14:paraId="559B2A54" w14:textId="77777777">
        <w:trPr>
          <w:jc w:val="center"/>
        </w:trPr>
        <w:tc>
          <w:tcPr>
            <w:tcW w:w="196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59E320D" w14:textId="77777777" w:rsidR="00DD5331" w:rsidRDefault="00000000">
            <w:pPr>
              <w:snapToGrid w:val="0"/>
              <w:spacing w:after="0"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finePaymentDetail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0F2E40D" w14:textId="77777777" w:rsidR="00DD5331" w:rsidRDefault="00000000">
            <w:pPr>
              <w:snapToGrid w:val="0"/>
              <w:spacing w:after="0"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detailId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123C3ED" w14:textId="77777777" w:rsidR="00DD5331" w:rsidRDefault="00000000">
            <w:pPr>
              <w:snapToGrid w:val="0"/>
              <w:spacing w:after="0" w:line="240" w:lineRule="auto"/>
              <w:jc w:val="center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缴纳明细</w:t>
            </w:r>
            <w:proofErr w:type="spellEnd"/>
          </w:p>
        </w:tc>
        <w:tc>
          <w:tcPr>
            <w:tcW w:w="386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42048F2" w14:textId="77777777" w:rsidR="00DD5331" w:rsidRDefault="00000000">
            <w:pPr>
              <w:snapToGrid w:val="0"/>
              <w:spacing w:after="0" w:line="240" w:lineRule="auto"/>
              <w:rPr>
                <w:rFonts w:ascii="Cambria" w:eastAsia="MS Mincho"/>
              </w:rPr>
            </w:pPr>
            <w:proofErr w:type="spellStart"/>
            <w:r>
              <w:rPr>
                <w:rFonts w:ascii="Cambria" w:eastAsia="MS Mincho" w:hAnsi="宋体"/>
              </w:rPr>
              <w:t>paymentId</w:t>
            </w:r>
            <w:proofErr w:type="spellEnd"/>
            <w:r>
              <w:rPr>
                <w:rFonts w:ascii="Cambria" w:eastAsia="MS Mincho" w:hAnsi="宋体"/>
              </w:rPr>
              <w:t xml:space="preserve">, </w:t>
            </w:r>
            <w:proofErr w:type="spellStart"/>
            <w:r>
              <w:rPr>
                <w:rFonts w:ascii="Cambria" w:eastAsia="MS Mincho" w:hAnsi="宋体"/>
              </w:rPr>
              <w:t>fineId</w:t>
            </w:r>
            <w:proofErr w:type="spellEnd"/>
          </w:p>
        </w:tc>
      </w:tr>
    </w:tbl>
    <w:p w14:paraId="3CB3BE1E" w14:textId="77777777" w:rsidR="00DD5331" w:rsidRDefault="00DD5331"/>
    <w:p w14:paraId="56916A6D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借阅业务配置参数（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application.yml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）：</w:t>
      </w:r>
    </w:p>
    <w:tbl>
      <w:tblPr>
        <w:tblStyle w:val="af4"/>
        <w:tblW w:w="8857" w:type="dxa"/>
        <w:jc w:val="center"/>
        <w:tblLook w:val="04A0" w:firstRow="1" w:lastRow="0" w:firstColumn="1" w:lastColumn="0" w:noHBand="0" w:noVBand="1"/>
      </w:tblPr>
      <w:tblGrid>
        <w:gridCol w:w="3114"/>
        <w:gridCol w:w="1090"/>
        <w:gridCol w:w="4653"/>
      </w:tblGrid>
      <w:tr w:rsidR="00DD5331" w14:paraId="4243EF90" w14:textId="77777777">
        <w:trPr>
          <w:tblHeader/>
          <w:jc w:val="center"/>
        </w:trPr>
        <w:tc>
          <w:tcPr>
            <w:tcW w:w="311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ACB629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配置项</w:t>
            </w:r>
            <w:proofErr w:type="spellEnd"/>
          </w:p>
        </w:tc>
        <w:tc>
          <w:tcPr>
            <w:tcW w:w="109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4FF36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默认值</w:t>
            </w:r>
            <w:proofErr w:type="spellEnd"/>
          </w:p>
        </w:tc>
        <w:tc>
          <w:tcPr>
            <w:tcW w:w="46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4F9CED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含义</w:t>
            </w:r>
            <w:proofErr w:type="spellEnd"/>
          </w:p>
        </w:tc>
      </w:tr>
      <w:tr w:rsidR="00DD5331" w14:paraId="32B7D9C0" w14:textId="77777777">
        <w:trPr>
          <w:jc w:val="center"/>
        </w:trPr>
        <w:tc>
          <w:tcPr>
            <w:tcW w:w="31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4A3B62" w14:textId="77777777" w:rsidR="00DD5331" w:rsidRDefault="00000000">
            <w:pPr>
              <w:snapToGrid w:val="0"/>
              <w:spacing w:line="240" w:lineRule="auto"/>
            </w:pPr>
            <w:r>
              <w:t>borrow-days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D4F0CD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30</w:t>
            </w:r>
          </w:p>
        </w:tc>
        <w:tc>
          <w:tcPr>
            <w:tcW w:w="46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26A5EA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借期（天</w:t>
            </w:r>
            <w:proofErr w:type="spellEnd"/>
            <w:r>
              <w:t>）</w:t>
            </w:r>
          </w:p>
        </w:tc>
      </w:tr>
      <w:tr w:rsidR="00DD5331" w14:paraId="07EB8B88" w14:textId="77777777">
        <w:trPr>
          <w:jc w:val="center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96920" w14:textId="77777777" w:rsidR="00DD5331" w:rsidRDefault="00000000">
            <w:pPr>
              <w:snapToGrid w:val="0"/>
              <w:spacing w:line="240" w:lineRule="auto"/>
            </w:pPr>
            <w:r>
              <w:t>fine-per-day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2CA51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1.00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84928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超期罚款单价（元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天）</w:t>
            </w:r>
          </w:p>
        </w:tc>
      </w:tr>
      <w:tr w:rsidR="00DD5331" w14:paraId="03C50D81" w14:textId="77777777">
        <w:trPr>
          <w:jc w:val="center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48797" w14:textId="77777777" w:rsidR="00DD5331" w:rsidRDefault="00000000">
            <w:pPr>
              <w:snapToGrid w:val="0"/>
              <w:spacing w:line="240" w:lineRule="auto"/>
            </w:pPr>
            <w:r>
              <w:t>max-unpaid-fine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2ABFC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50.00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CAD67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未缴罚款上限（元），超过禁止借书</w:t>
            </w:r>
          </w:p>
        </w:tc>
      </w:tr>
      <w:tr w:rsidR="00DD5331" w14:paraId="7244CB5E" w14:textId="77777777">
        <w:trPr>
          <w:jc w:val="center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3D379" w14:textId="77777777" w:rsidR="00DD5331" w:rsidRDefault="00000000">
            <w:pPr>
              <w:snapToGrid w:val="0"/>
              <w:spacing w:line="240" w:lineRule="auto"/>
            </w:pPr>
            <w:r>
              <w:t>undergrad-borrow-limit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498FB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DAEB9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本科生最大在借数</w:t>
            </w:r>
            <w:proofErr w:type="spellEnd"/>
          </w:p>
        </w:tc>
      </w:tr>
      <w:tr w:rsidR="00DD5331" w14:paraId="1AA0C3D4" w14:textId="77777777">
        <w:trPr>
          <w:jc w:val="center"/>
        </w:trPr>
        <w:tc>
          <w:tcPr>
            <w:tcW w:w="311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43ABF05" w14:textId="77777777" w:rsidR="00DD5331" w:rsidRDefault="00000000">
            <w:pPr>
              <w:snapToGrid w:val="0"/>
              <w:spacing w:line="240" w:lineRule="auto"/>
            </w:pPr>
            <w:r>
              <w:t>grad-borrow-limit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CBF15FB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10</w:t>
            </w:r>
          </w:p>
        </w:tc>
        <w:tc>
          <w:tcPr>
            <w:tcW w:w="4653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9BB1EFD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研究生最大在借数</w:t>
            </w:r>
            <w:proofErr w:type="spellEnd"/>
          </w:p>
        </w:tc>
      </w:tr>
    </w:tbl>
    <w:p w14:paraId="24854F7E" w14:textId="77777777" w:rsidR="00DD5331" w:rsidRDefault="00DD5331"/>
    <w:p w14:paraId="29476672" w14:textId="77777777" w:rsidR="00DD5331" w:rsidRDefault="00DD5331"/>
    <w:p w14:paraId="3331FCCE" w14:textId="77777777" w:rsidR="00DD5331" w:rsidRDefault="00DD5331"/>
    <w:p w14:paraId="1FBC3910" w14:textId="77777777" w:rsidR="00DD5331" w:rsidRDefault="00DD5331"/>
    <w:p w14:paraId="12E5E691" w14:textId="77777777" w:rsidR="00DD5331" w:rsidRDefault="00DD5331"/>
    <w:p w14:paraId="18CB14A8" w14:textId="77777777" w:rsidR="00DD5331" w:rsidRDefault="00DD5331"/>
    <w:p w14:paraId="41E42B8D" w14:textId="77777777" w:rsidR="00DD5331" w:rsidRDefault="00DD5331"/>
    <w:p w14:paraId="696794BD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70" w:name="_Toc231808622"/>
      <w:bookmarkStart w:id="71" w:name="_Toc231802563"/>
      <w:bookmarkStart w:id="72" w:name="_Toc231808579"/>
      <w:bookmarkStart w:id="73" w:name="_Toc10447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5.类设计与调用关系</w:t>
      </w:r>
      <w:bookmarkEnd w:id="70"/>
      <w:bookmarkEnd w:id="71"/>
      <w:bookmarkEnd w:id="72"/>
      <w:bookmarkEnd w:id="73"/>
    </w:p>
    <w:p w14:paraId="45C212AB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74" w:name="_Toc231808580"/>
      <w:bookmarkStart w:id="75" w:name="_Toc30837"/>
      <w:bookmarkStart w:id="76" w:name="_Toc231808623"/>
      <w:bookmarkStart w:id="77" w:name="_Toc231802564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5.1 系统总体设计</w:t>
      </w:r>
      <w:bookmarkEnd w:id="74"/>
      <w:bookmarkEnd w:id="75"/>
      <w:bookmarkEnd w:id="76"/>
      <w:bookmarkEnd w:id="77"/>
    </w:p>
    <w:p w14:paraId="4152F533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本系统类主要分为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Mapper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层、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Service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层、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Controller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层、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Entity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实体类、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DTO/VO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传输对象五部分，采用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Spring Boot 3.2.5 +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3.0.3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分层架构，共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8 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Controller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7 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Service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10 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Mapper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。</w:t>
      </w:r>
    </w:p>
    <w:p w14:paraId="26957F85" w14:textId="77777777" w:rsidR="00DD5331" w:rsidRDefault="00000000">
      <w:pPr>
        <w:jc w:val="center"/>
      </w:pPr>
      <w:r>
        <w:rPr>
          <w:noProof/>
        </w:rPr>
        <w:drawing>
          <wp:inline distT="0" distB="0" distL="0" distR="0" wp14:anchorId="25E26975" wp14:editId="79F4774E">
            <wp:extent cx="4580890" cy="2517140"/>
            <wp:effectExtent l="0" t="0" r="635" b="6985"/>
            <wp:docPr id="2105602972" name="Picture 2105602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2972" name="Picture 2105602972"/>
                    <pic:cNvPicPr>
                      <a:picLocks noChangeAspect="1"/>
                    </pic:cNvPicPr>
                  </pic:nvPicPr>
                  <pic:blipFill>
                    <a:blip r:embed="rId15"/>
                    <a:srcRect l="8813" t="11698" r="8068" b="8506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CA90" w14:textId="77777777" w:rsidR="00DD5331" w:rsidRDefault="00000000">
      <w:pPr>
        <w:pStyle w:val="a7"/>
        <w:jc w:val="center"/>
      </w:pPr>
      <w:r>
        <w:rPr>
          <w:rFonts w:ascii="宋体" w:eastAsia="宋体" w:hAnsi="宋体"/>
          <w:bCs w:val="0"/>
          <w:color w:val="auto"/>
          <w:sz w:val="21"/>
          <w:szCs w:val="21"/>
          <w:lang w:eastAsia="zh-CN"/>
        </w:rPr>
        <w:t>图5-1 B/S 四层架构图</w:t>
      </w:r>
    </w:p>
    <w:p w14:paraId="39ECC776" w14:textId="77777777" w:rsidR="00DD5331" w:rsidRDefault="00000000">
      <w:pPr>
        <w:jc w:val="center"/>
      </w:pPr>
      <w:r>
        <w:rPr>
          <w:noProof/>
        </w:rPr>
        <w:drawing>
          <wp:inline distT="0" distB="0" distL="0" distR="0" wp14:anchorId="3291E851" wp14:editId="228A445E">
            <wp:extent cx="4804410" cy="2459990"/>
            <wp:effectExtent l="0" t="0" r="5715" b="6985"/>
            <wp:docPr id="2105602973" name="Picture 2105602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2973" name="Picture 2105602973"/>
                    <pic:cNvPicPr>
                      <a:picLocks noChangeAspect="1"/>
                    </pic:cNvPicPr>
                  </pic:nvPicPr>
                  <pic:blipFill>
                    <a:blip r:embed="rId16"/>
                    <a:srcRect l="2512" t="11913" r="5579" b="9129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C8D7" w14:textId="77777777" w:rsidR="00DD5331" w:rsidRDefault="00000000">
      <w:pPr>
        <w:pStyle w:val="a7"/>
        <w:jc w:val="center"/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</w:pPr>
      <w:r>
        <w:rPr>
          <w:rFonts w:ascii="宋体" w:eastAsia="宋体" w:hAnsi="宋体"/>
          <w:bCs w:val="0"/>
          <w:color w:val="auto"/>
          <w:sz w:val="21"/>
          <w:szCs w:val="21"/>
          <w:lang w:eastAsia="zh-CN"/>
        </w:rPr>
        <w:t>图5-2 系统功能模块划分图</w:t>
      </w:r>
    </w:p>
    <w:p w14:paraId="3EA1CB2E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78" w:name="_Toc15045"/>
      <w:bookmarkStart w:id="79" w:name="_Toc231808624"/>
      <w:bookmarkStart w:id="80" w:name="_Toc231808581"/>
      <w:bookmarkStart w:id="81" w:name="_Toc231802565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lastRenderedPageBreak/>
        <w:t>5.2 UML 类图</w:t>
      </w:r>
      <w:bookmarkEnd w:id="78"/>
      <w:bookmarkEnd w:id="79"/>
      <w:bookmarkEnd w:id="80"/>
      <w:bookmarkEnd w:id="81"/>
    </w:p>
    <w:p w14:paraId="5FFC6CD7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82" w:name="_Toc231802566"/>
      <w:bookmarkStart w:id="83" w:name="_Toc231808625"/>
      <w:bookmarkStart w:id="84" w:name="_Toc21309"/>
      <w:bookmarkStart w:id="85" w:name="_Toc231808582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5.2.1 Mapper 层</w:t>
      </w:r>
      <w:bookmarkEnd w:id="82"/>
      <w:bookmarkEnd w:id="83"/>
      <w:bookmarkEnd w:id="84"/>
      <w:bookmarkEnd w:id="85"/>
    </w:p>
    <w:p w14:paraId="71E858BB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Mapper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层采用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接口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+ XML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映射，由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Spring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动态代理实现，包括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AdminMapper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StudentMapper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LibcardMapper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BookcopyMapper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CardrecMapper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PayrecMapper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DashboardMapper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。</w:t>
      </w:r>
    </w:p>
    <w:p w14:paraId="79A0FBF6" w14:textId="77777777" w:rsidR="00DD5331" w:rsidRDefault="00DD5331">
      <w:pPr>
        <w:jc w:val="center"/>
      </w:pPr>
    </w:p>
    <w:p w14:paraId="2FEEFA4A" w14:textId="77777777" w:rsidR="00DD5331" w:rsidRDefault="00000000">
      <w:pPr>
        <w:jc w:val="center"/>
      </w:pPr>
      <w:r>
        <w:rPr>
          <w:noProof/>
        </w:rPr>
        <w:drawing>
          <wp:inline distT="0" distB="0" distL="0" distR="0" wp14:anchorId="2D6D94EE" wp14:editId="5FF72C93">
            <wp:extent cx="5063490" cy="3141345"/>
            <wp:effectExtent l="0" t="0" r="3810" b="1905"/>
            <wp:docPr id="2105602974" name="Picture 2105602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2974" name="Picture 2105602974"/>
                    <pic:cNvPicPr>
                      <a:picLocks noChangeAspect="1"/>
                    </pic:cNvPicPr>
                  </pic:nvPicPr>
                  <pic:blipFill>
                    <a:blip r:embed="rId17"/>
                    <a:srcRect l="5127" t="12966" r="5185" b="3904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AE56" w14:textId="77777777" w:rsidR="00DD5331" w:rsidRDefault="00000000">
      <w:pPr>
        <w:pStyle w:val="a7"/>
        <w:jc w:val="center"/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</w:pPr>
      <w:r>
        <w:rPr>
          <w:rFonts w:ascii="宋体" w:eastAsia="宋体" w:hAnsi="宋体"/>
          <w:bCs w:val="0"/>
          <w:color w:val="auto"/>
          <w:sz w:val="21"/>
          <w:szCs w:val="21"/>
          <w:lang w:eastAsia="zh-CN"/>
        </w:rPr>
        <w:t>图5-3 Mapper 层 UML 类图</w:t>
      </w:r>
    </w:p>
    <w:p w14:paraId="14A1280F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86" w:name="_Toc231808626"/>
      <w:bookmarkStart w:id="87" w:name="_Toc21008"/>
      <w:bookmarkStart w:id="88" w:name="_Toc231802567"/>
      <w:bookmarkStart w:id="89" w:name="_Toc231808583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5.2.2 Service 层与 Controller 层</w:t>
      </w:r>
      <w:bookmarkEnd w:id="86"/>
      <w:bookmarkEnd w:id="87"/>
      <w:bookmarkEnd w:id="88"/>
      <w:bookmarkEnd w:id="89"/>
    </w:p>
    <w:p w14:paraId="058A8305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Controller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接收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HTTP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请求并调用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Service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；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Service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封装借还规则、证件生命周期、罚款计算等核心逻辑。新增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PortalController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（门户首页）与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MeController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（学生个人中心）。</w:t>
      </w:r>
    </w:p>
    <w:p w14:paraId="2DD119CE" w14:textId="77777777" w:rsidR="00DD5331" w:rsidRDefault="00DD5331">
      <w:pPr>
        <w:jc w:val="center"/>
      </w:pPr>
    </w:p>
    <w:p w14:paraId="49D7B626" w14:textId="77777777" w:rsidR="00DD5331" w:rsidRDefault="00DD5331">
      <w:pPr>
        <w:pStyle w:val="a7"/>
        <w:jc w:val="center"/>
      </w:pPr>
    </w:p>
    <w:p w14:paraId="7373A020" w14:textId="77777777" w:rsidR="00DD5331" w:rsidRDefault="00000000">
      <w:pPr>
        <w:pStyle w:val="a7"/>
        <w:jc w:val="center"/>
      </w:pPr>
      <w:r>
        <w:rPr>
          <w:noProof/>
        </w:rPr>
        <w:drawing>
          <wp:inline distT="0" distB="0" distL="0" distR="0" wp14:anchorId="2875F37F" wp14:editId="500B1EC9">
            <wp:extent cx="5486400" cy="3166110"/>
            <wp:effectExtent l="0" t="0" r="0" b="0"/>
            <wp:docPr id="2105602975" name="Picture 210560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2975" name="Picture 2105602975"/>
                    <pic:cNvPicPr>
                      <a:picLocks noChangeAspect="1"/>
                    </pic:cNvPicPr>
                  </pic:nvPicPr>
                  <pic:blipFill>
                    <a:blip r:embed="rId18"/>
                    <a:srcRect l="289" t="13532" r="-289" b="57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E10A" w14:textId="77777777" w:rsidR="00DD5331" w:rsidRDefault="00000000">
      <w:pPr>
        <w:pStyle w:val="a7"/>
        <w:jc w:val="center"/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</w:pPr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>图5-4 Controller与Service 层UML类图</w:t>
      </w:r>
    </w:p>
    <w:p w14:paraId="76100862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90" w:name="_Toc231808584"/>
      <w:bookmarkStart w:id="91" w:name="_Toc231808627"/>
      <w:bookmarkStart w:id="92" w:name="_Toc2452"/>
      <w:bookmarkStart w:id="93" w:name="_Toc231802568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5.2.3 实体类与 DTO/VO</w:t>
      </w:r>
      <w:bookmarkEnd w:id="90"/>
      <w:bookmarkEnd w:id="91"/>
      <w:bookmarkEnd w:id="92"/>
      <w:bookmarkEnd w:id="93"/>
    </w:p>
    <w:p w14:paraId="601E89F1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Entity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与数据库表对应（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Book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Student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Libcard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等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9 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>）；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DTO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接收请求（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BorrowDTO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LoginDTO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CardCreateDTO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等）；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VO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封装响应（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BookSearchVO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BorrowCheckVO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FineVO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等）。</w:t>
      </w:r>
    </w:p>
    <w:p w14:paraId="0E9EC396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94" w:name="_Toc24829"/>
      <w:bookmarkStart w:id="95" w:name="_Toc231802569"/>
      <w:bookmarkStart w:id="96" w:name="_Toc231808628"/>
      <w:bookmarkStart w:id="97" w:name="_Toc231808585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5.3 时序图</w:t>
      </w:r>
      <w:bookmarkEnd w:id="94"/>
      <w:bookmarkEnd w:id="95"/>
      <w:bookmarkEnd w:id="96"/>
      <w:bookmarkEnd w:id="97"/>
    </w:p>
    <w:p w14:paraId="7BC20D95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98" w:name="_Toc231802570"/>
      <w:bookmarkStart w:id="99" w:name="_Toc231808586"/>
      <w:bookmarkStart w:id="100" w:name="_Toc231808629"/>
      <w:bookmarkStart w:id="101" w:name="_Toc21262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5.3.1 借书业务时序</w:t>
      </w:r>
      <w:bookmarkEnd w:id="98"/>
      <w:bookmarkEnd w:id="99"/>
      <w:bookmarkEnd w:id="100"/>
      <w:bookmarkEnd w:id="101"/>
    </w:p>
    <w:p w14:paraId="5E9000E4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lang w:eastAsia="zh-CN"/>
        </w:rPr>
        <w:t>读者在前端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BorrowView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sz w:val="24"/>
          <w:lang w:eastAsia="zh-CN"/>
        </w:rPr>
        <w:t>录入证</w:t>
      </w:r>
      <w:proofErr w:type="gramEnd"/>
      <w:r>
        <w:rPr>
          <w:rFonts w:ascii="Times New Roman" w:eastAsia="宋体" w:hAnsi="Times New Roman" w:cs="Times New Roman" w:hint="eastAsia"/>
          <w:sz w:val="24"/>
          <w:lang w:eastAsia="zh-CN"/>
        </w:rPr>
        <w:t>号与条码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→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先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GET /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/cards/{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cardNo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}/borrow-check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校验资格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→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POST /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/borrow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→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BorrowController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→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BorrowService.borrow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>()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，校验通过后写入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并更新副本与证件计数。</w:t>
      </w:r>
    </w:p>
    <w:p w14:paraId="557F1D18" w14:textId="77777777" w:rsidR="00DD5331" w:rsidRDefault="00DD5331">
      <w:pPr>
        <w:jc w:val="center"/>
      </w:pPr>
    </w:p>
    <w:p w14:paraId="088BFBA3" w14:textId="77777777" w:rsidR="00DD533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A8E214" wp14:editId="4AF60A08">
            <wp:extent cx="5614035" cy="3551555"/>
            <wp:effectExtent l="0" t="0" r="0" b="0"/>
            <wp:docPr id="2105602976" name="Picture 2105602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2976" name="Picture 2105602976"/>
                    <pic:cNvPicPr>
                      <a:picLocks noChangeAspect="1"/>
                    </pic:cNvPicPr>
                  </pic:nvPicPr>
                  <pic:blipFill>
                    <a:blip r:embed="rId19"/>
                    <a:srcRect l="4513" t="10692" r="9115" b="6937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4E7D" w14:textId="77777777" w:rsidR="00DD5331" w:rsidRDefault="00000000">
      <w:pPr>
        <w:pStyle w:val="a7"/>
        <w:jc w:val="center"/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</w:pPr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>图5-5 借书业务时序图</w:t>
      </w:r>
    </w:p>
    <w:p w14:paraId="4D6D0D0B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02" w:name="_Toc32106"/>
      <w:bookmarkStart w:id="103" w:name="_Toc231802571"/>
      <w:bookmarkStart w:id="104" w:name="_Toc231808630"/>
      <w:bookmarkStart w:id="105" w:name="_Toc231808587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5.4 调用关系说明</w:t>
      </w:r>
      <w:bookmarkEnd w:id="102"/>
      <w:bookmarkEnd w:id="103"/>
      <w:bookmarkEnd w:id="104"/>
      <w:bookmarkEnd w:id="105"/>
    </w:p>
    <w:p w14:paraId="6B9A2DBE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06" w:name="_Toc95"/>
      <w:bookmarkStart w:id="107" w:name="_Toc231808588"/>
      <w:bookmarkStart w:id="108" w:name="_Toc231808631"/>
      <w:bookmarkStart w:id="109" w:name="_Toc231802572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5.5 后端核心类</w:t>
      </w:r>
      <w:bookmarkEnd w:id="106"/>
      <w:bookmarkEnd w:id="107"/>
      <w:bookmarkEnd w:id="108"/>
      <w:bookmarkEnd w:id="109"/>
    </w:p>
    <w:tbl>
      <w:tblPr>
        <w:tblStyle w:val="af4"/>
        <w:tblW w:w="8862" w:type="dxa"/>
        <w:jc w:val="center"/>
        <w:tblLook w:val="04A0" w:firstRow="1" w:lastRow="0" w:firstColumn="1" w:lastColumn="0" w:noHBand="0" w:noVBand="1"/>
      </w:tblPr>
      <w:tblGrid>
        <w:gridCol w:w="3979"/>
        <w:gridCol w:w="881"/>
        <w:gridCol w:w="4002"/>
      </w:tblGrid>
      <w:tr w:rsidR="00DD5331" w14:paraId="236B2095" w14:textId="77777777">
        <w:trPr>
          <w:tblHeader/>
          <w:jc w:val="center"/>
        </w:trPr>
        <w:tc>
          <w:tcPr>
            <w:tcW w:w="397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D9CE8F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类名</w:t>
            </w:r>
            <w:proofErr w:type="spellEnd"/>
          </w:p>
        </w:tc>
        <w:tc>
          <w:tcPr>
            <w:tcW w:w="88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D5F33C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类型</w:t>
            </w:r>
            <w:proofErr w:type="spellEnd"/>
          </w:p>
        </w:tc>
        <w:tc>
          <w:tcPr>
            <w:tcW w:w="400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E0E983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职责</w:t>
            </w:r>
            <w:proofErr w:type="spellEnd"/>
          </w:p>
        </w:tc>
      </w:tr>
      <w:tr w:rsidR="00DD5331" w14:paraId="3B5BE791" w14:textId="77777777">
        <w:trPr>
          <w:jc w:val="center"/>
        </w:trPr>
        <w:tc>
          <w:tcPr>
            <w:tcW w:w="39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CDC460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AuthController</w:t>
            </w:r>
            <w:proofErr w:type="spellEnd"/>
            <w:r>
              <w:t xml:space="preserve"> / </w:t>
            </w:r>
            <w:proofErr w:type="spellStart"/>
            <w:r>
              <w:t>AuthService</w:t>
            </w:r>
            <w:proofErr w:type="spellEnd"/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F38551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认证</w:t>
            </w:r>
            <w:proofErr w:type="spellEnd"/>
          </w:p>
        </w:tc>
        <w:tc>
          <w:tcPr>
            <w:tcW w:w="40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4E6A96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管理员用户名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学生证号双模式登录</w:t>
            </w:r>
          </w:p>
        </w:tc>
      </w:tr>
      <w:tr w:rsidR="00DD5331" w14:paraId="6B2BFBF6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F6ECE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BookController</w:t>
            </w:r>
            <w:proofErr w:type="spellEnd"/>
            <w:r>
              <w:t xml:space="preserve"> / </w:t>
            </w:r>
            <w:proofErr w:type="spellStart"/>
            <w:r>
              <w:t>BookService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AB976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图书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9E1E5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检索、采编入库、下架、副本注销</w:t>
            </w:r>
          </w:p>
        </w:tc>
      </w:tr>
      <w:tr w:rsidR="00DD5331" w14:paraId="71A7BD61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DEA2E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BorrowController</w:t>
            </w:r>
            <w:proofErr w:type="spellEnd"/>
            <w:r>
              <w:t xml:space="preserve"> / </w:t>
            </w:r>
            <w:proofErr w:type="spellStart"/>
            <w:r>
              <w:t>BorrowService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DAA12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借还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259B1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批量借书、还书计罚、图书挂失赔偿</w:t>
            </w:r>
          </w:p>
        </w:tc>
      </w:tr>
      <w:tr w:rsidR="00DD5331" w14:paraId="53BD37AD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92986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CardController</w:t>
            </w:r>
            <w:proofErr w:type="spellEnd"/>
            <w:r>
              <w:t xml:space="preserve"> / </w:t>
            </w:r>
            <w:proofErr w:type="spellStart"/>
            <w:r>
              <w:t>CardService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ADA1D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证件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E5B9B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新办、挂失、补办、注销、借书资格校验</w:t>
            </w:r>
          </w:p>
        </w:tc>
      </w:tr>
      <w:tr w:rsidR="00DD5331" w14:paraId="3A151E08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DD71E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FineController</w:t>
            </w:r>
            <w:proofErr w:type="spellEnd"/>
            <w:r>
              <w:t xml:space="preserve"> / </w:t>
            </w:r>
            <w:proofErr w:type="spellStart"/>
            <w:r>
              <w:t>FineService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2699F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罚款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ADCCA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查询（按角色过滤）、合并缴纳</w:t>
            </w:r>
          </w:p>
        </w:tc>
      </w:tr>
      <w:tr w:rsidR="00DD5331" w14:paraId="64F23141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DDB11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DashboardController</w:t>
            </w:r>
            <w:proofErr w:type="spellEnd"/>
            <w:r>
              <w:t xml:space="preserve"> / </w:t>
            </w:r>
            <w:proofErr w:type="spellStart"/>
            <w:r>
              <w:t>DashboardService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A03EE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统计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57263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KPI </w:t>
            </w:r>
            <w:r>
              <w:rPr>
                <w:lang w:eastAsia="zh-CN"/>
              </w:rPr>
              <w:t>指标与当月排行榜</w:t>
            </w:r>
          </w:p>
        </w:tc>
      </w:tr>
      <w:tr w:rsidR="00DD5331" w14:paraId="7DC49472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87D08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lastRenderedPageBreak/>
              <w:t>MeController</w:t>
            </w:r>
            <w:proofErr w:type="spellEnd"/>
            <w:r>
              <w:t xml:space="preserve"> / </w:t>
            </w:r>
            <w:proofErr w:type="spellStart"/>
            <w:r>
              <w:t>MeService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15D64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个人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8BC16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档案、密码、在借、历史、罚款、缴费</w:t>
            </w:r>
          </w:p>
        </w:tc>
      </w:tr>
      <w:tr w:rsidR="00DD5331" w14:paraId="6AE97CF0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FCE4D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PortalController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A4799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门户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99A84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热读</w:t>
            </w:r>
            <w:proofErr w:type="gramEnd"/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借书明星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新书上架</w:t>
            </w:r>
          </w:p>
        </w:tc>
      </w:tr>
      <w:tr w:rsidR="00DD5331" w14:paraId="530276C6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AEBDD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GlobalExceptionHandler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74DB0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公共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C0897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统一异常处理与</w:t>
            </w:r>
            <w:proofErr w:type="spellEnd"/>
            <w:r>
              <w:t xml:space="preserve"> Result </w:t>
            </w:r>
            <w:proofErr w:type="spellStart"/>
            <w:r>
              <w:t>响应</w:t>
            </w:r>
            <w:proofErr w:type="spellEnd"/>
          </w:p>
        </w:tc>
      </w:tr>
      <w:tr w:rsidR="00DD5331" w14:paraId="2A9DF6E9" w14:textId="77777777">
        <w:trPr>
          <w:jc w:val="center"/>
        </w:trPr>
        <w:tc>
          <w:tcPr>
            <w:tcW w:w="397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09375AE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LibraryProperties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4164F54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配置</w:t>
            </w:r>
            <w:proofErr w:type="spellEnd"/>
          </w:p>
        </w:tc>
        <w:tc>
          <w:tcPr>
            <w:tcW w:w="400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6EE2F6A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借阅规则参数外部化注入</w:t>
            </w:r>
          </w:p>
        </w:tc>
      </w:tr>
    </w:tbl>
    <w:p w14:paraId="091616CC" w14:textId="77777777" w:rsidR="00DD5331" w:rsidRDefault="00DD5331">
      <w:pPr>
        <w:rPr>
          <w:lang w:eastAsia="zh-CN"/>
        </w:rPr>
      </w:pPr>
    </w:p>
    <w:p w14:paraId="2F7554E5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10" w:name="_Toc9813"/>
      <w:bookmarkStart w:id="111" w:name="_Toc231808589"/>
      <w:bookmarkStart w:id="112" w:name="_Toc231802573"/>
      <w:bookmarkStart w:id="113" w:name="_Toc231808632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5.6 借书调用链说明</w:t>
      </w:r>
      <w:bookmarkEnd w:id="110"/>
      <w:bookmarkEnd w:id="111"/>
      <w:bookmarkEnd w:id="112"/>
      <w:bookmarkEnd w:id="113"/>
    </w:p>
    <w:p w14:paraId="4346A54A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读者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管理员在前端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录入证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号与条码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→ POST /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/borrow →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BorrowController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→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BorrowService.borrow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()</w:t>
      </w:r>
      <w:r>
        <w:rPr>
          <w:rFonts w:ascii="Times New Roman" w:eastAsia="宋体" w:hAnsi="Times New Roman" w:cs="Times New Roman"/>
          <w:sz w:val="24"/>
          <w:lang w:eastAsia="zh-CN"/>
        </w:rPr>
        <w:t>：</w:t>
      </w:r>
    </w:p>
    <w:p w14:paraId="083FE865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LibcardMapper.findByCardNo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— </w:t>
      </w:r>
      <w:r>
        <w:rPr>
          <w:rFonts w:ascii="Times New Roman" w:eastAsia="宋体" w:hAnsi="Times New Roman" w:cs="Times New Roman"/>
          <w:sz w:val="24"/>
          <w:lang w:eastAsia="zh-CN"/>
        </w:rPr>
        <w:t>校验证件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cardStatus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为「正常」；</w:t>
      </w:r>
    </w:p>
    <w:p w14:paraId="16C31C5F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StudentMapper.findBySno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— </w:t>
      </w:r>
      <w:r>
        <w:rPr>
          <w:rFonts w:ascii="Times New Roman" w:eastAsia="宋体" w:hAnsi="Times New Roman" w:cs="Times New Roman"/>
          <w:sz w:val="24"/>
          <w:lang w:eastAsia="zh-CN"/>
        </w:rPr>
        <w:t>获取学生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type </w:t>
      </w:r>
      <w:r>
        <w:rPr>
          <w:rFonts w:ascii="Times New Roman" w:eastAsia="宋体" w:hAnsi="Times New Roman" w:cs="Times New Roman"/>
          <w:sz w:val="24"/>
          <w:lang w:eastAsia="zh-CN"/>
        </w:rPr>
        <w:t>判定借阅上限；</w:t>
      </w:r>
    </w:p>
    <w:p w14:paraId="56242C65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FineMapper.sumUnpaidBySno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— </w:t>
      </w:r>
      <w:r>
        <w:rPr>
          <w:rFonts w:ascii="Times New Roman" w:eastAsia="宋体" w:hAnsi="Times New Roman" w:cs="Times New Roman"/>
          <w:sz w:val="24"/>
          <w:lang w:eastAsia="zh-CN"/>
        </w:rPr>
        <w:t>校验未缴罚款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≤ 50 </w:t>
      </w:r>
      <w:r>
        <w:rPr>
          <w:rFonts w:ascii="Times New Roman" w:eastAsia="宋体" w:hAnsi="Times New Roman" w:cs="Times New Roman"/>
          <w:sz w:val="24"/>
          <w:lang w:eastAsia="zh-CN"/>
        </w:rPr>
        <w:t>元；</w:t>
      </w:r>
    </w:p>
    <w:p w14:paraId="44C80E42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BorrowrecMapper.countActiveBySno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— </w:t>
      </w:r>
      <w:r>
        <w:rPr>
          <w:rFonts w:ascii="Times New Roman" w:eastAsia="宋体" w:hAnsi="Times New Roman" w:cs="Times New Roman"/>
          <w:sz w:val="24"/>
          <w:lang w:eastAsia="zh-CN"/>
        </w:rPr>
        <w:t>校验在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借数量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上限；</w:t>
      </w:r>
    </w:p>
    <w:p w14:paraId="49D7E593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BookcopyMapper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/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BookMapper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— </w:t>
      </w:r>
      <w:r>
        <w:rPr>
          <w:rFonts w:ascii="Times New Roman" w:eastAsia="宋体" w:hAnsi="Times New Roman" w:cs="Times New Roman"/>
          <w:sz w:val="24"/>
          <w:lang w:eastAsia="zh-CN"/>
        </w:rPr>
        <w:t>校验副本可借且书目上架，更新副本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status</w:t>
      </w:r>
      <w:r>
        <w:rPr>
          <w:rFonts w:ascii="Times New Roman" w:eastAsia="宋体" w:hAnsi="Times New Roman" w:cs="Times New Roman"/>
          <w:sz w:val="24"/>
          <w:lang w:eastAsia="zh-CN"/>
        </w:rPr>
        <w:t>；</w:t>
      </w:r>
    </w:p>
    <w:p w14:paraId="7A8F0BF2" w14:textId="77777777" w:rsidR="00DD5331" w:rsidRDefault="00000000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BorrowrecMapper.insert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+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LibcardMapper.incrementTimes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— </w:t>
      </w:r>
      <w:r>
        <w:rPr>
          <w:rFonts w:ascii="Times New Roman" w:eastAsia="宋体" w:hAnsi="Times New Roman" w:cs="Times New Roman"/>
          <w:sz w:val="24"/>
          <w:lang w:eastAsia="zh-CN"/>
        </w:rPr>
        <w:t>写入借阅记录并增加在借计数，返回应还日期（借出日</w:t>
      </w:r>
      <w:r>
        <w:rPr>
          <w:rFonts w:ascii="Times New Roman" w:eastAsia="宋体" w:hAnsi="Times New Roman" w:cs="Times New Roman"/>
          <w:sz w:val="24"/>
          <w:lang w:eastAsia="zh-CN"/>
        </w:rPr>
        <w:t>+30</w:t>
      </w:r>
      <w:r>
        <w:rPr>
          <w:rFonts w:ascii="Times New Roman" w:eastAsia="宋体" w:hAnsi="Times New Roman" w:cs="Times New Roman"/>
          <w:sz w:val="24"/>
          <w:lang w:eastAsia="zh-CN"/>
        </w:rPr>
        <w:t>天）。</w:t>
      </w:r>
    </w:p>
    <w:p w14:paraId="5CCA310F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14" w:name="_Toc231808633"/>
      <w:bookmarkStart w:id="115" w:name="_Toc231808590"/>
      <w:bookmarkStart w:id="116" w:name="_Toc18721"/>
      <w:bookmarkStart w:id="117" w:name="_Toc231802574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5.7 前端模块结构</w:t>
      </w:r>
      <w:bookmarkEnd w:id="114"/>
      <w:bookmarkEnd w:id="115"/>
      <w:bookmarkEnd w:id="116"/>
      <w:bookmarkEnd w:id="117"/>
    </w:p>
    <w:tbl>
      <w:tblPr>
        <w:tblStyle w:val="af4"/>
        <w:tblW w:w="8862" w:type="dxa"/>
        <w:jc w:val="center"/>
        <w:tblLook w:val="04A0" w:firstRow="1" w:lastRow="0" w:firstColumn="1" w:lastColumn="0" w:noHBand="0" w:noVBand="1"/>
      </w:tblPr>
      <w:tblGrid>
        <w:gridCol w:w="2056"/>
        <w:gridCol w:w="2695"/>
        <w:gridCol w:w="1105"/>
        <w:gridCol w:w="3006"/>
      </w:tblGrid>
      <w:tr w:rsidR="00DD5331" w14:paraId="6F46D210" w14:textId="77777777">
        <w:trPr>
          <w:tblHeader/>
          <w:jc w:val="center"/>
        </w:trPr>
        <w:tc>
          <w:tcPr>
            <w:tcW w:w="205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8E6E3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页面组件</w:t>
            </w:r>
            <w:proofErr w:type="spellEnd"/>
          </w:p>
        </w:tc>
        <w:tc>
          <w:tcPr>
            <w:tcW w:w="269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E7585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路由</w:t>
            </w:r>
            <w:proofErr w:type="spellEnd"/>
          </w:p>
        </w:tc>
        <w:tc>
          <w:tcPr>
            <w:tcW w:w="110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FF4E1A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角色</w:t>
            </w:r>
            <w:proofErr w:type="spellEnd"/>
          </w:p>
        </w:tc>
        <w:tc>
          <w:tcPr>
            <w:tcW w:w="300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640CAB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主要功能</w:t>
            </w:r>
            <w:proofErr w:type="spellEnd"/>
          </w:p>
        </w:tc>
      </w:tr>
      <w:tr w:rsidR="00DD5331" w14:paraId="1C17BB05" w14:textId="77777777">
        <w:trPr>
          <w:jc w:val="center"/>
        </w:trPr>
        <w:tc>
          <w:tcPr>
            <w:tcW w:w="20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F596C4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LoginView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A5A6DC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FF0E9B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公开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E00B21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管理员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学生双</w:t>
            </w:r>
            <w:proofErr w:type="gramEnd"/>
            <w:r>
              <w:rPr>
                <w:lang w:eastAsia="zh-CN"/>
              </w:rPr>
              <w:t xml:space="preserve"> Tab </w:t>
            </w:r>
            <w:r>
              <w:rPr>
                <w:lang w:eastAsia="zh-CN"/>
              </w:rPr>
              <w:t>登录</w:t>
            </w:r>
          </w:p>
        </w:tc>
      </w:tr>
      <w:tr w:rsidR="00DD5331" w14:paraId="5C254603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E73F9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HomePortalView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40A67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home</w:t>
            </w:r>
            <w:proofErr w:type="gramEnd"/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FB6F5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公开</w:t>
            </w:r>
            <w:proofErr w:type="spellEnd"/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AAEEB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门户首页三榜单</w:t>
            </w:r>
            <w:r>
              <w:t>+</w:t>
            </w:r>
            <w:r>
              <w:t>搜索</w:t>
            </w:r>
            <w:proofErr w:type="spellEnd"/>
          </w:p>
        </w:tc>
      </w:tr>
      <w:tr w:rsidR="00DD5331" w14:paraId="227A5B7F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BB65C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BorrowView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FB605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borrow</w:t>
            </w:r>
            <w:proofErr w:type="gramEnd"/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6CC69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公开</w:t>
            </w:r>
            <w:proofErr w:type="spellEnd"/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CB5E2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资格校验</w:t>
            </w:r>
            <w:r>
              <w:t>+</w:t>
            </w:r>
            <w:r>
              <w:t>批量借书</w:t>
            </w:r>
            <w:proofErr w:type="spellEnd"/>
          </w:p>
        </w:tc>
      </w:tr>
      <w:tr w:rsidR="00DD5331" w14:paraId="6DEA1FE0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4DA0D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lastRenderedPageBreak/>
              <w:t>ReturnView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DF711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return</w:t>
            </w:r>
            <w:proofErr w:type="gramEnd"/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C38EB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公开</w:t>
            </w:r>
            <w:proofErr w:type="spellEnd"/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05F05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proofErr w:type="gramStart"/>
            <w:r>
              <w:rPr>
                <w:lang w:eastAsia="zh-CN"/>
              </w:rPr>
              <w:t>证号查在</w:t>
            </w:r>
            <w:proofErr w:type="gramEnd"/>
            <w:r>
              <w:rPr>
                <w:lang w:eastAsia="zh-CN"/>
              </w:rPr>
              <w:t>借</w:t>
            </w:r>
            <w:r>
              <w:rPr>
                <w:lang w:eastAsia="zh-CN"/>
              </w:rPr>
              <w:t>+</w:t>
            </w:r>
            <w:proofErr w:type="gramStart"/>
            <w:r>
              <w:rPr>
                <w:lang w:eastAsia="zh-CN"/>
              </w:rPr>
              <w:t>还书计罚</w:t>
            </w:r>
            <w:proofErr w:type="gramEnd"/>
          </w:p>
        </w:tc>
      </w:tr>
      <w:tr w:rsidR="00DD5331" w14:paraId="5ACD69CA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5C524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DashboardView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8DE28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dashboard</w:t>
            </w:r>
            <w:proofErr w:type="gramEnd"/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F6378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admin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7E29D" w14:textId="77777777" w:rsidR="00DD5331" w:rsidRDefault="00000000">
            <w:pPr>
              <w:snapToGrid w:val="0"/>
              <w:spacing w:line="240" w:lineRule="auto"/>
            </w:pPr>
            <w:r>
              <w:t xml:space="preserve">KPI </w:t>
            </w:r>
            <w:proofErr w:type="spellStart"/>
            <w:r>
              <w:t>卡片与排行榜</w:t>
            </w:r>
            <w:proofErr w:type="spellEnd"/>
          </w:p>
        </w:tc>
      </w:tr>
      <w:tr w:rsidR="00DD5331" w14:paraId="3CFF9FC9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05289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CardManageView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B17AE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cards</w:t>
            </w:r>
            <w:proofErr w:type="gramEnd"/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833BE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admin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5EF71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办证</w:t>
            </w:r>
            <w:proofErr w:type="spellEnd"/>
            <w:r>
              <w:t>/</w:t>
            </w:r>
            <w:proofErr w:type="spellStart"/>
            <w:r>
              <w:t>挂失</w:t>
            </w:r>
            <w:proofErr w:type="spellEnd"/>
            <w:r>
              <w:t>/</w:t>
            </w:r>
            <w:proofErr w:type="spellStart"/>
            <w:r>
              <w:t>补办</w:t>
            </w:r>
            <w:proofErr w:type="spellEnd"/>
            <w:r>
              <w:t>/</w:t>
            </w:r>
            <w:proofErr w:type="spellStart"/>
            <w:r>
              <w:t>注销</w:t>
            </w:r>
            <w:proofErr w:type="spellEnd"/>
          </w:p>
        </w:tc>
      </w:tr>
      <w:tr w:rsidR="00DD5331" w14:paraId="1A384E38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1C4C7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BookCatalogView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6C935" w14:textId="77777777" w:rsidR="00DD5331" w:rsidRDefault="00000000">
            <w:pPr>
              <w:snapToGrid w:val="0"/>
              <w:spacing w:line="240" w:lineRule="auto"/>
            </w:pPr>
            <w:r>
              <w:t>/books/catalog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1B19A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admin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70F06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书目编目列表与下架</w:t>
            </w:r>
            <w:proofErr w:type="spellEnd"/>
          </w:p>
        </w:tc>
      </w:tr>
      <w:tr w:rsidR="00DD5331" w14:paraId="6E131E0F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D89B0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BookFormView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832D9" w14:textId="77777777" w:rsidR="00DD5331" w:rsidRDefault="00000000">
            <w:pPr>
              <w:snapToGrid w:val="0"/>
              <w:spacing w:line="240" w:lineRule="auto"/>
            </w:pPr>
            <w:r>
              <w:t>/books/add|</w:t>
            </w:r>
            <w:proofErr w:type="gramStart"/>
            <w:r>
              <w:t>/:</w:t>
            </w:r>
            <w:proofErr w:type="spellStart"/>
            <w:r>
              <w:t>isbn</w:t>
            </w:r>
            <w:proofErr w:type="spellEnd"/>
            <w:proofErr w:type="gramEnd"/>
            <w:r>
              <w:t>/edit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3B03C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admin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CBBF2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新增</w:t>
            </w:r>
            <w:proofErr w:type="spellEnd"/>
            <w:r>
              <w:t>/</w:t>
            </w:r>
            <w:proofErr w:type="spellStart"/>
            <w:r>
              <w:t>编辑书目</w:t>
            </w:r>
            <w:proofErr w:type="spellEnd"/>
          </w:p>
        </w:tc>
      </w:tr>
      <w:tr w:rsidR="00DD5331" w14:paraId="41A547E6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51C0F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BookCopiesView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259F9" w14:textId="77777777" w:rsidR="00DD5331" w:rsidRDefault="00000000">
            <w:pPr>
              <w:snapToGrid w:val="0"/>
              <w:spacing w:line="240" w:lineRule="auto"/>
            </w:pPr>
            <w:r>
              <w:t>/books</w:t>
            </w:r>
            <w:proofErr w:type="gramStart"/>
            <w:r>
              <w:t>/:</w:t>
            </w:r>
            <w:proofErr w:type="spellStart"/>
            <w:r>
              <w:t>isbn</w:t>
            </w:r>
            <w:proofErr w:type="spellEnd"/>
            <w:proofErr w:type="gramEnd"/>
            <w:r>
              <w:t>/copies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255F0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admin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79FAC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副本增删改</w:t>
            </w:r>
            <w:proofErr w:type="spellEnd"/>
          </w:p>
        </w:tc>
      </w:tr>
      <w:tr w:rsidR="00DD5331" w14:paraId="19E69EFB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42827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BookSearchView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56C10" w14:textId="77777777" w:rsidR="00DD5331" w:rsidRDefault="00000000">
            <w:pPr>
              <w:snapToGrid w:val="0"/>
              <w:spacing w:line="240" w:lineRule="auto"/>
            </w:pPr>
            <w:r>
              <w:t>/books/search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F5A15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已登录</w:t>
            </w:r>
            <w:proofErr w:type="spellEnd"/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FC148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图书检索与详情抽屉</w:t>
            </w:r>
            <w:proofErr w:type="spellEnd"/>
          </w:p>
        </w:tc>
      </w:tr>
      <w:tr w:rsidR="00DD5331" w14:paraId="54B4FD4C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DC306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FineManageView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F8DBA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fines</w:t>
            </w:r>
            <w:proofErr w:type="gramEnd"/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CFC86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已登录</w:t>
            </w:r>
            <w:proofErr w:type="spellEnd"/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08681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罚款查询与合并缴纳</w:t>
            </w:r>
            <w:proofErr w:type="spellEnd"/>
          </w:p>
        </w:tc>
      </w:tr>
      <w:tr w:rsidR="00DD5331" w14:paraId="56FF07D1" w14:textId="77777777">
        <w:trPr>
          <w:jc w:val="center"/>
        </w:trPr>
        <w:tc>
          <w:tcPr>
            <w:tcW w:w="205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E661ECE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PersonalView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EB8A8A3" w14:textId="77777777" w:rsidR="00DD5331" w:rsidRDefault="00000000">
            <w:pPr>
              <w:snapToGrid w:val="0"/>
              <w:spacing w:line="240" w:lineRule="auto"/>
            </w:pPr>
            <w:r>
              <w:t>/</w:t>
            </w:r>
            <w:proofErr w:type="gramStart"/>
            <w:r>
              <w:t>personal</w:t>
            </w:r>
            <w:proofErr w:type="gramEnd"/>
          </w:p>
        </w:tc>
        <w:tc>
          <w:tcPr>
            <w:tcW w:w="110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D2A7352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student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096DF3E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个人信息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借阅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罚款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改密</w:t>
            </w:r>
            <w:proofErr w:type="gramEnd"/>
          </w:p>
        </w:tc>
      </w:tr>
    </w:tbl>
    <w:p w14:paraId="10DBC2E8" w14:textId="77777777" w:rsidR="00DD5331" w:rsidRDefault="00000000">
      <w:pPr>
        <w:spacing w:after="80" w:line="360" w:lineRule="auto"/>
        <w:ind w:firstLine="42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前端采用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Vue 3 Composition API +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Pinia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状态管理，按业务域划分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views </w:t>
      </w:r>
      <w:r>
        <w:rPr>
          <w:rFonts w:ascii="Times New Roman" w:eastAsia="宋体" w:hAnsi="Times New Roman" w:cs="Times New Roman"/>
          <w:sz w:val="24"/>
          <w:lang w:eastAsia="zh-CN"/>
        </w:rPr>
        <w:t>目录：</w:t>
      </w:r>
      <w:r>
        <w:rPr>
          <w:rFonts w:ascii="Times New Roman" w:eastAsia="宋体" w:hAnsi="Times New Roman" w:cs="Times New Roman"/>
          <w:sz w:val="24"/>
          <w:lang w:eastAsia="zh-CN"/>
        </w:rPr>
        <w:t>login</w:t>
      </w:r>
      <w:r>
        <w:rPr>
          <w:rFonts w:ascii="Times New Roman" w:eastAsia="宋体" w:hAnsi="Times New Roman" w:cs="Times New Roman"/>
          <w:sz w:val="24"/>
          <w:lang w:eastAsia="zh-CN"/>
        </w:rPr>
        <w:t>（登录）、</w:t>
      </w:r>
      <w:r>
        <w:rPr>
          <w:rFonts w:ascii="Times New Roman" w:eastAsia="宋体" w:hAnsi="Times New Roman" w:cs="Times New Roman"/>
          <w:sz w:val="24"/>
          <w:lang w:eastAsia="zh-CN"/>
        </w:rPr>
        <w:t>portal</w:t>
      </w:r>
      <w:r>
        <w:rPr>
          <w:rFonts w:ascii="Times New Roman" w:eastAsia="宋体" w:hAnsi="Times New Roman" w:cs="Times New Roman"/>
          <w:sz w:val="24"/>
          <w:lang w:eastAsia="zh-CN"/>
        </w:rPr>
        <w:t>（门户）、</w:t>
      </w:r>
      <w:r>
        <w:rPr>
          <w:rFonts w:ascii="Times New Roman" w:eastAsia="宋体" w:hAnsi="Times New Roman" w:cs="Times New Roman"/>
          <w:sz w:val="24"/>
          <w:lang w:eastAsia="zh-CN"/>
        </w:rPr>
        <w:t>borrow/return</w:t>
      </w:r>
      <w:r>
        <w:rPr>
          <w:rFonts w:ascii="Times New Roman" w:eastAsia="宋体" w:hAnsi="Times New Roman" w:cs="Times New Roman"/>
          <w:sz w:val="24"/>
          <w:lang w:eastAsia="zh-CN"/>
        </w:rPr>
        <w:t>（流通工位）、</w:t>
      </w:r>
      <w:r>
        <w:rPr>
          <w:rFonts w:ascii="Times New Roman" w:eastAsia="宋体" w:hAnsi="Times New Roman" w:cs="Times New Roman"/>
          <w:sz w:val="24"/>
          <w:lang w:eastAsia="zh-CN"/>
        </w:rPr>
        <w:t>dashboard</w:t>
      </w:r>
      <w:r>
        <w:rPr>
          <w:rFonts w:ascii="Times New Roman" w:eastAsia="宋体" w:hAnsi="Times New Roman" w:cs="Times New Roman"/>
          <w:sz w:val="24"/>
          <w:lang w:eastAsia="zh-CN"/>
        </w:rPr>
        <w:t>（统计）、</w:t>
      </w:r>
      <w:r>
        <w:rPr>
          <w:rFonts w:ascii="Times New Roman" w:eastAsia="宋体" w:hAnsi="Times New Roman" w:cs="Times New Roman"/>
          <w:sz w:val="24"/>
          <w:lang w:eastAsia="zh-CN"/>
        </w:rPr>
        <w:t>card</w:t>
      </w:r>
      <w:r>
        <w:rPr>
          <w:rFonts w:ascii="Times New Roman" w:eastAsia="宋体" w:hAnsi="Times New Roman" w:cs="Times New Roman"/>
          <w:sz w:val="24"/>
          <w:lang w:eastAsia="zh-CN"/>
        </w:rPr>
        <w:t>（证件）、</w:t>
      </w:r>
      <w:r>
        <w:rPr>
          <w:rFonts w:ascii="Times New Roman" w:eastAsia="宋体" w:hAnsi="Times New Roman" w:cs="Times New Roman"/>
          <w:sz w:val="24"/>
          <w:lang w:eastAsia="zh-CN"/>
        </w:rPr>
        <w:t>book</w:t>
      </w:r>
      <w:r>
        <w:rPr>
          <w:rFonts w:ascii="Times New Roman" w:eastAsia="宋体" w:hAnsi="Times New Roman" w:cs="Times New Roman"/>
          <w:sz w:val="24"/>
          <w:lang w:eastAsia="zh-CN"/>
        </w:rPr>
        <w:t>（采编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检索）、</w:t>
      </w:r>
      <w:r>
        <w:rPr>
          <w:rFonts w:ascii="Times New Roman" w:eastAsia="宋体" w:hAnsi="Times New Roman" w:cs="Times New Roman"/>
          <w:sz w:val="24"/>
          <w:lang w:eastAsia="zh-CN"/>
        </w:rPr>
        <w:t>fine</w:t>
      </w:r>
      <w:r>
        <w:rPr>
          <w:rFonts w:ascii="Times New Roman" w:eastAsia="宋体" w:hAnsi="Times New Roman" w:cs="Times New Roman"/>
          <w:sz w:val="24"/>
          <w:lang w:eastAsia="zh-CN"/>
        </w:rPr>
        <w:t>（罚款）、</w:t>
      </w:r>
      <w:r>
        <w:rPr>
          <w:rFonts w:ascii="Times New Roman" w:eastAsia="宋体" w:hAnsi="Times New Roman" w:cs="Times New Roman"/>
          <w:sz w:val="24"/>
          <w:lang w:eastAsia="zh-CN"/>
        </w:rPr>
        <w:t>personal</w:t>
      </w:r>
      <w:r>
        <w:rPr>
          <w:rFonts w:ascii="Times New Roman" w:eastAsia="宋体" w:hAnsi="Times New Roman" w:cs="Times New Roman"/>
          <w:sz w:val="24"/>
          <w:lang w:eastAsia="zh-CN"/>
        </w:rPr>
        <w:t>（个人中心）。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/modules </w:t>
      </w:r>
      <w:r>
        <w:rPr>
          <w:rFonts w:ascii="Times New Roman" w:eastAsia="宋体" w:hAnsi="Times New Roman" w:cs="Times New Roman"/>
          <w:sz w:val="24"/>
          <w:lang w:eastAsia="zh-CN"/>
        </w:rPr>
        <w:t>下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8 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模块与后端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Controller </w:t>
      </w:r>
      <w:r>
        <w:rPr>
          <w:rFonts w:ascii="Times New Roman" w:eastAsia="宋体" w:hAnsi="Times New Roman" w:cs="Times New Roman"/>
          <w:sz w:val="24"/>
          <w:lang w:eastAsia="zh-CN"/>
        </w:rPr>
        <w:t>一一对应；</w:t>
      </w:r>
      <w:r>
        <w:rPr>
          <w:rFonts w:ascii="Times New Roman" w:eastAsia="宋体" w:hAnsi="Times New Roman" w:cs="Times New Roman"/>
          <w:sz w:val="24"/>
          <w:lang w:eastAsia="zh-CN"/>
        </w:rPr>
        <w:t>layouts/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MainLayout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提供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Sidebar+Topbar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布局。</w:t>
      </w:r>
    </w:p>
    <w:p w14:paraId="59D0F9EC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4110C30D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3B17AE47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1685AA7E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20EA6F4E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5CBCBA68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4F481507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1B5B80F1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206E5766" w14:textId="77777777" w:rsidR="00DD5331" w:rsidRDefault="00DD5331">
      <w:pPr>
        <w:spacing w:after="80" w:line="360" w:lineRule="auto"/>
        <w:rPr>
          <w:rFonts w:ascii="Times New Roman" w:eastAsia="宋体" w:hAnsi="Times New Roman" w:cs="Times New Roman"/>
          <w:sz w:val="24"/>
          <w:lang w:eastAsia="zh-CN"/>
        </w:rPr>
      </w:pPr>
    </w:p>
    <w:p w14:paraId="441BA039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118" w:name="_Toc32550"/>
      <w:bookmarkStart w:id="119" w:name="_Toc231808634"/>
      <w:bookmarkStart w:id="120" w:name="_Toc231808591"/>
      <w:bookmarkStart w:id="121" w:name="_Toc231802575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6.界面设计及说明</w:t>
      </w:r>
      <w:bookmarkEnd w:id="118"/>
      <w:bookmarkEnd w:id="119"/>
      <w:bookmarkEnd w:id="120"/>
      <w:bookmarkEnd w:id="121"/>
    </w:p>
    <w:p w14:paraId="72DE7F13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22" w:name="_Toc231802576"/>
      <w:bookmarkStart w:id="123" w:name="_Toc11400"/>
      <w:bookmarkStart w:id="124" w:name="_Toc231808635"/>
      <w:bookmarkStart w:id="125" w:name="_Toc231808592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6.1整体布局</w:t>
      </w:r>
      <w:bookmarkEnd w:id="122"/>
      <w:bookmarkEnd w:id="123"/>
      <w:bookmarkEnd w:id="124"/>
      <w:bookmarkEnd w:id="125"/>
    </w:p>
    <w:p w14:paraId="5CBDE9F8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登录后进入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MainLayout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：左侧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Sidebar </w:t>
      </w:r>
      <w:r>
        <w:rPr>
          <w:rFonts w:ascii="Times New Roman" w:eastAsia="宋体" w:hAnsi="Times New Roman" w:cs="Times New Roman"/>
          <w:sz w:val="24"/>
          <w:lang w:eastAsia="zh-CN"/>
        </w:rPr>
        <w:t>可折叠导航（</w:t>
      </w:r>
      <w:r>
        <w:rPr>
          <w:rFonts w:ascii="Times New Roman" w:eastAsia="宋体" w:hAnsi="Times New Roman" w:cs="Times New Roman"/>
          <w:sz w:val="24"/>
          <w:lang w:eastAsia="zh-CN"/>
        </w:rPr>
        <w:t>220px/64px</w:t>
      </w:r>
      <w:r>
        <w:rPr>
          <w:rFonts w:ascii="Times New Roman" w:eastAsia="宋体" w:hAnsi="Times New Roman" w:cs="Times New Roman"/>
          <w:sz w:val="24"/>
          <w:lang w:eastAsia="zh-CN"/>
        </w:rPr>
        <w:t>，深色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#1E293B</w:t>
      </w:r>
      <w:r>
        <w:rPr>
          <w:rFonts w:ascii="Times New Roman" w:eastAsia="宋体" w:hAnsi="Times New Roman" w:cs="Times New Roman"/>
          <w:sz w:val="24"/>
          <w:lang w:eastAsia="zh-CN"/>
        </w:rPr>
        <w:t>），顶部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Topbar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显示系统标题、当前用户姓名与角色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Tag</w:t>
      </w:r>
      <w:r>
        <w:rPr>
          <w:rFonts w:ascii="Times New Roman" w:eastAsia="宋体" w:hAnsi="Times New Roman" w:cs="Times New Roman"/>
          <w:sz w:val="24"/>
          <w:lang w:eastAsia="zh-CN"/>
        </w:rPr>
        <w:t>，主内容区承载各功能页面。配色主色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#1E3A8A</w:t>
      </w:r>
      <w:r>
        <w:rPr>
          <w:rFonts w:ascii="Times New Roman" w:eastAsia="宋体" w:hAnsi="Times New Roman" w:cs="Times New Roman"/>
          <w:sz w:val="24"/>
          <w:lang w:eastAsia="zh-CN"/>
        </w:rPr>
        <w:t>，表格统一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loading </w:t>
      </w:r>
      <w:r>
        <w:rPr>
          <w:rFonts w:ascii="Times New Roman" w:eastAsia="宋体" w:hAnsi="Times New Roman" w:cs="Times New Roman"/>
          <w:sz w:val="24"/>
          <w:lang w:eastAsia="zh-CN"/>
        </w:rPr>
        <w:t>与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空数据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提示。路由采用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Hash </w:t>
      </w:r>
      <w:r>
        <w:rPr>
          <w:rFonts w:ascii="Times New Roman" w:eastAsia="宋体" w:hAnsi="Times New Roman" w:cs="Times New Roman"/>
          <w:sz w:val="24"/>
          <w:lang w:eastAsia="zh-CN"/>
        </w:rPr>
        <w:t>模式便于静态部署。</w:t>
      </w:r>
    </w:p>
    <w:p w14:paraId="7CC5C8D9" w14:textId="77777777" w:rsidR="00DD5331" w:rsidRDefault="00000000">
      <w:pPr>
        <w:pStyle w:val="2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</w:pPr>
      <w:bookmarkStart w:id="126" w:name="_Toc231802577"/>
      <w:bookmarkStart w:id="127" w:name="_Toc30211"/>
      <w:bookmarkStart w:id="128" w:name="_Toc231808593"/>
      <w:bookmarkStart w:id="129" w:name="_Toc231808636"/>
      <w:r>
        <w:rPr>
          <w:rFonts w:ascii="黑体" w:eastAsia="黑体" w:hAnsi="黑体" w:cs="黑体" w:hint="eastAsia"/>
          <w:bCs w:val="0"/>
          <w:color w:val="auto"/>
          <w:kern w:val="2"/>
          <w:sz w:val="30"/>
          <w:szCs w:val="30"/>
          <w:lang w:eastAsia="zh-CN"/>
        </w:rPr>
        <w:t>6.2主要界面说明</w:t>
      </w:r>
      <w:bookmarkEnd w:id="126"/>
      <w:bookmarkEnd w:id="127"/>
      <w:bookmarkEnd w:id="128"/>
      <w:bookmarkEnd w:id="129"/>
    </w:p>
    <w:p w14:paraId="4AB73367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130" w:name="_Toc9436"/>
      <w:bookmarkStart w:id="131" w:name="_Toc231808594"/>
      <w:bookmarkStart w:id="132" w:name="_Toc231802578"/>
      <w:bookmarkStart w:id="133" w:name="_Toc231808637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6.2.1登录页</w:t>
      </w:r>
      <w:bookmarkEnd w:id="130"/>
      <w:bookmarkEnd w:id="131"/>
      <w:bookmarkEnd w:id="132"/>
      <w:bookmarkEnd w:id="133"/>
    </w:p>
    <w:p w14:paraId="713BD8F2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Tab </w:t>
      </w:r>
      <w:r>
        <w:rPr>
          <w:rFonts w:ascii="Times New Roman" w:eastAsia="宋体" w:hAnsi="Times New Roman" w:cs="Times New Roman"/>
          <w:sz w:val="24"/>
          <w:lang w:eastAsia="zh-CN"/>
        </w:rPr>
        <w:t>切换「管理员登录」与「学生登录（借书证号）」；表单校验密码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6–20 </w:t>
      </w:r>
      <w:r>
        <w:rPr>
          <w:rFonts w:ascii="Times New Roman" w:eastAsia="宋体" w:hAnsi="Times New Roman" w:cs="Times New Roman"/>
          <w:sz w:val="24"/>
          <w:lang w:eastAsia="zh-CN"/>
        </w:rPr>
        <w:t>位；支持记住密码；登录后管理员跳转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/dashboard</w:t>
      </w:r>
      <w:r>
        <w:rPr>
          <w:rFonts w:ascii="Times New Roman" w:eastAsia="宋体" w:hAnsi="Times New Roman" w:cs="Times New Roman"/>
          <w:sz w:val="24"/>
          <w:lang w:eastAsia="zh-CN"/>
        </w:rPr>
        <w:t>，学生跳转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/home </w:t>
      </w:r>
      <w:r>
        <w:rPr>
          <w:rFonts w:ascii="Times New Roman" w:eastAsia="宋体" w:hAnsi="Times New Roman" w:cs="Times New Roman"/>
          <w:sz w:val="24"/>
          <w:lang w:eastAsia="zh-CN"/>
        </w:rPr>
        <w:t>或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redirect </w:t>
      </w:r>
      <w:r>
        <w:rPr>
          <w:rFonts w:ascii="Times New Roman" w:eastAsia="宋体" w:hAnsi="Times New Roman" w:cs="Times New Roman"/>
          <w:sz w:val="24"/>
          <w:lang w:eastAsia="zh-CN"/>
        </w:rPr>
        <w:t>目标页。</w:t>
      </w:r>
    </w:p>
    <w:p w14:paraId="1FFEB6A6" w14:textId="77777777" w:rsidR="00DD5331" w:rsidRDefault="00000000">
      <w:pPr>
        <w:jc w:val="center"/>
      </w:pPr>
      <w:r>
        <w:rPr>
          <w:noProof/>
        </w:rPr>
        <w:drawing>
          <wp:inline distT="0" distB="0" distL="114300" distR="114300" wp14:anchorId="5BEBBCE8" wp14:editId="7DBAEE9D">
            <wp:extent cx="4809490" cy="30086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C62A" w14:textId="77777777" w:rsidR="00DD5331" w:rsidRDefault="00000000">
      <w:pPr>
        <w:pStyle w:val="a7"/>
        <w:jc w:val="center"/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</w:pPr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>图6-1 登录页</w:t>
      </w:r>
    </w:p>
    <w:p w14:paraId="040BF428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134" w:name="_Toc231808638"/>
      <w:bookmarkStart w:id="135" w:name="_Toc13797"/>
      <w:bookmarkStart w:id="136" w:name="_Toc231808595"/>
      <w:bookmarkStart w:id="137" w:name="_Toc231802579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lastRenderedPageBreak/>
        <w:t>6.2.2门户首页与统计看板</w:t>
      </w:r>
      <w:bookmarkEnd w:id="134"/>
      <w:bookmarkEnd w:id="135"/>
      <w:bookmarkEnd w:id="136"/>
      <w:bookmarkEnd w:id="137"/>
    </w:p>
    <w:p w14:paraId="59A24D2A" w14:textId="4F9D882E" w:rsidR="00DD5331" w:rsidRDefault="00000000">
      <w:pPr>
        <w:spacing w:line="360" w:lineRule="auto"/>
        <w:ind w:firstLineChars="200" w:firstLine="480"/>
      </w:pPr>
      <w:r>
        <w:rPr>
          <w:rFonts w:ascii="Times New Roman" w:eastAsia="宋体" w:hAnsi="Times New Roman" w:cs="Times New Roman"/>
          <w:sz w:val="24"/>
          <w:lang w:eastAsia="zh-CN"/>
        </w:rPr>
        <w:t>公共门户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HomePortalView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（</w:t>
      </w:r>
      <w:r>
        <w:rPr>
          <w:rFonts w:ascii="Times New Roman" w:eastAsia="宋体" w:hAnsi="Times New Roman" w:cs="Times New Roman"/>
          <w:sz w:val="24"/>
          <w:lang w:eastAsia="zh-CN"/>
        </w:rPr>
        <w:t>/home</w:t>
      </w:r>
      <w:r>
        <w:rPr>
          <w:rFonts w:ascii="Times New Roman" w:eastAsia="宋体" w:hAnsi="Times New Roman" w:cs="Times New Roman"/>
          <w:sz w:val="24"/>
          <w:lang w:eastAsia="zh-CN"/>
        </w:rPr>
        <w:t>，无需登录）：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展示热读推荐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、借书明星、新书上架三栏榜单及顶部搜索框。管理员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Dashboard</w:t>
      </w:r>
      <w:r>
        <w:rPr>
          <w:rFonts w:ascii="Times New Roman" w:eastAsia="宋体" w:hAnsi="Times New Roman" w:cs="Times New Roman"/>
          <w:sz w:val="24"/>
          <w:lang w:eastAsia="zh-CN"/>
        </w:rPr>
        <w:t>（</w:t>
      </w:r>
      <w:r>
        <w:rPr>
          <w:rFonts w:ascii="Times New Roman" w:eastAsia="宋体" w:hAnsi="Times New Roman" w:cs="Times New Roman"/>
          <w:sz w:val="24"/>
          <w:lang w:eastAsia="zh-CN"/>
        </w:rPr>
        <w:t>/dashboard</w:t>
      </w:r>
      <w:r>
        <w:rPr>
          <w:rFonts w:ascii="Times New Roman" w:eastAsia="宋体" w:hAnsi="Times New Roman" w:cs="Times New Roman"/>
          <w:sz w:val="24"/>
          <w:lang w:eastAsia="zh-CN"/>
        </w:rPr>
        <w:t>）展示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KPI </w:t>
      </w:r>
      <w:r>
        <w:rPr>
          <w:rFonts w:ascii="Times New Roman" w:eastAsia="宋体" w:hAnsi="Times New Roman" w:cs="Times New Roman"/>
          <w:sz w:val="24"/>
          <w:lang w:eastAsia="zh-CN"/>
        </w:rPr>
        <w:t>卡片与当月排行榜。</w:t>
      </w:r>
      <w:r w:rsidR="000456FB">
        <w:rPr>
          <w:noProof/>
        </w:rPr>
        <w:drawing>
          <wp:inline distT="0" distB="0" distL="0" distR="0" wp14:anchorId="697E317D" wp14:editId="6AAE81EC">
            <wp:extent cx="5490210" cy="2883535"/>
            <wp:effectExtent l="0" t="0" r="0" b="0"/>
            <wp:docPr id="318939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39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2BA9" w14:textId="77777777" w:rsidR="00DD5331" w:rsidRDefault="00000000">
      <w:pPr>
        <w:pStyle w:val="a7"/>
        <w:jc w:val="center"/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</w:pPr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>图6-2 公共门户</w:t>
      </w:r>
    </w:p>
    <w:p w14:paraId="70D2BF58" w14:textId="77777777" w:rsidR="00DD5331" w:rsidRDefault="00000000">
      <w:pPr>
        <w:jc w:val="center"/>
      </w:pPr>
      <w:r>
        <w:rPr>
          <w:noProof/>
        </w:rPr>
        <w:drawing>
          <wp:inline distT="0" distB="0" distL="114300" distR="114300" wp14:anchorId="0331921E" wp14:editId="1FBF38EE">
            <wp:extent cx="5389880" cy="291465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81B6" w14:textId="77777777" w:rsidR="00DD5331" w:rsidRDefault="00000000">
      <w:pPr>
        <w:pStyle w:val="a7"/>
        <w:jc w:val="center"/>
        <w:rPr>
          <w:rFonts w:eastAsia="宋体"/>
          <w:lang w:eastAsia="zh-CN"/>
        </w:rPr>
      </w:pPr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>图6-3 管理员</w:t>
      </w:r>
    </w:p>
    <w:p w14:paraId="01940EF1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138" w:name="_Toc231808596"/>
      <w:bookmarkStart w:id="139" w:name="_Toc11196"/>
      <w:bookmarkStart w:id="140" w:name="_Toc231808639"/>
      <w:bookmarkStart w:id="141" w:name="_Toc231802580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lastRenderedPageBreak/>
        <w:t>6.2.3图书检索</w:t>
      </w:r>
      <w:bookmarkEnd w:id="138"/>
      <w:bookmarkEnd w:id="139"/>
      <w:bookmarkEnd w:id="140"/>
      <w:bookmarkEnd w:id="141"/>
    </w:p>
    <w:p w14:paraId="280DF5A4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顶部搜索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框支持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关键词检索；结果表格展示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ISBN</w:t>
      </w:r>
      <w:r>
        <w:rPr>
          <w:rFonts w:ascii="Times New Roman" w:eastAsia="宋体" w:hAnsi="Times New Roman" w:cs="Times New Roman"/>
          <w:sz w:val="24"/>
          <w:lang w:eastAsia="zh-CN"/>
        </w:rPr>
        <w:t>、书名、作者、出版社、分类号；点击「详情」打开右侧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Drawer</w:t>
      </w:r>
      <w:r>
        <w:rPr>
          <w:rFonts w:ascii="Times New Roman" w:eastAsia="宋体" w:hAnsi="Times New Roman" w:cs="Times New Roman"/>
          <w:sz w:val="24"/>
          <w:lang w:eastAsia="zh-CN"/>
        </w:rPr>
        <w:t>，显示简介及副本列表（过滤已注销副本），状态以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StatusBadge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彩色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Tag </w:t>
      </w:r>
      <w:r>
        <w:rPr>
          <w:rFonts w:ascii="Times New Roman" w:eastAsia="宋体" w:hAnsi="Times New Roman" w:cs="Times New Roman"/>
          <w:sz w:val="24"/>
          <w:lang w:eastAsia="zh-CN"/>
        </w:rPr>
        <w:t>区分。</w:t>
      </w:r>
    </w:p>
    <w:p w14:paraId="3A955000" w14:textId="77777777" w:rsidR="00DD5331" w:rsidRDefault="00000000">
      <w:pPr>
        <w:spacing w:after="80" w:line="360" w:lineRule="auto"/>
        <w:jc w:val="center"/>
      </w:pPr>
      <w:r>
        <w:rPr>
          <w:noProof/>
        </w:rPr>
        <w:drawing>
          <wp:inline distT="0" distB="0" distL="114300" distR="114300" wp14:anchorId="05F7C681" wp14:editId="0D86E449">
            <wp:extent cx="5469255" cy="29597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D08E" w14:textId="77777777" w:rsidR="00DD5331" w:rsidRDefault="00000000">
      <w:pPr>
        <w:pStyle w:val="a7"/>
        <w:jc w:val="center"/>
        <w:rPr>
          <w:lang w:eastAsia="zh-CN"/>
        </w:rPr>
      </w:pPr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 xml:space="preserve">图6-4 </w:t>
      </w:r>
      <w:proofErr w:type="spellStart"/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>Isbn</w:t>
      </w:r>
      <w:proofErr w:type="spellEnd"/>
      <w:r>
        <w:rPr>
          <w:rFonts w:ascii="宋体" w:eastAsia="宋体" w:hAnsi="宋体" w:hint="eastAsia"/>
          <w:bCs w:val="0"/>
          <w:color w:val="auto"/>
          <w:sz w:val="21"/>
          <w:szCs w:val="21"/>
          <w:lang w:eastAsia="zh-CN"/>
        </w:rPr>
        <w:t>为例的搜索展示</w:t>
      </w:r>
    </w:p>
    <w:p w14:paraId="3E8F8A63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bookmarkStart w:id="142" w:name="_Toc231808640"/>
      <w:bookmarkStart w:id="143" w:name="_Toc231802581"/>
      <w:bookmarkStart w:id="144" w:name="_Toc231808597"/>
      <w:bookmarkStart w:id="145" w:name="_Toc2643"/>
      <w:r>
        <w:rPr>
          <w:rFonts w:ascii="Times New Roman" w:eastAsia="宋体" w:hAnsi="Times New Roman" w:cs="Times New Roman" w:hint="eastAsia"/>
          <w:sz w:val="24"/>
          <w:lang w:eastAsia="zh-CN"/>
        </w:rPr>
        <w:t>6.2.4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借书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4"/>
          <w:lang w:eastAsia="zh-CN"/>
        </w:rPr>
        <w:t>还书</w:t>
      </w:r>
      <w:bookmarkEnd w:id="142"/>
      <w:bookmarkEnd w:id="143"/>
      <w:bookmarkEnd w:id="144"/>
      <w:bookmarkEnd w:id="145"/>
    </w:p>
    <w:p w14:paraId="23BCD7A6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借书页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：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Step1 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输入证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号并调用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borrow-check </w:t>
      </w:r>
      <w:r>
        <w:rPr>
          <w:rFonts w:ascii="Times New Roman" w:eastAsia="宋体" w:hAnsi="Times New Roman" w:cs="Times New Roman"/>
          <w:sz w:val="24"/>
          <w:lang w:eastAsia="zh-CN"/>
        </w:rPr>
        <w:t>校验（额度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罚款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证件状态）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→ Step2 </w:t>
      </w:r>
      <w:r>
        <w:rPr>
          <w:rFonts w:ascii="Times New Roman" w:eastAsia="宋体" w:hAnsi="Times New Roman" w:cs="Times New Roman"/>
          <w:sz w:val="24"/>
          <w:lang w:eastAsia="zh-CN"/>
        </w:rPr>
        <w:t>检索副本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加入待借列表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 w:cs="Times New Roman"/>
          <w:sz w:val="24"/>
          <w:lang w:eastAsia="zh-CN"/>
        </w:rPr>
        <w:t>批量借出。还书页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ReturnView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：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输入证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号加载在借列表，超期行红色高亮，确认还书后显示罚款金额。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两页均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公开可访问。</w:t>
      </w:r>
    </w:p>
    <w:p w14:paraId="1EA9D36C" w14:textId="77777777" w:rsidR="00DD5331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0AF07873" wp14:editId="46498288">
            <wp:extent cx="5433695" cy="2938780"/>
            <wp:effectExtent l="0" t="0" r="508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A116" w14:textId="77777777" w:rsidR="00DD5331" w:rsidRDefault="00000000">
      <w:pPr>
        <w:jc w:val="center"/>
        <w:rPr>
          <w:rFonts w:ascii="宋体" w:eastAsia="宋体" w:hAnsi="宋体" w:hint="eastAsia"/>
          <w:b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图6-5 借书页面</w:t>
      </w:r>
    </w:p>
    <w:p w14:paraId="22D0B471" w14:textId="77777777" w:rsidR="00DD5331" w:rsidRDefault="00000000">
      <w:pPr>
        <w:jc w:val="center"/>
        <w:rPr>
          <w:rFonts w:ascii="宋体" w:eastAsia="宋体" w:hAnsi="宋体" w:hint="eastAsia"/>
          <w:b/>
          <w:sz w:val="21"/>
          <w:szCs w:val="21"/>
          <w:lang w:eastAsia="zh-CN"/>
        </w:rPr>
      </w:pPr>
      <w:r>
        <w:rPr>
          <w:rFonts w:ascii="宋体" w:eastAsia="宋体" w:hAnsi="宋体"/>
          <w:b/>
          <w:noProof/>
          <w:sz w:val="21"/>
          <w:szCs w:val="21"/>
          <w:lang w:eastAsia="zh-CN"/>
        </w:rPr>
        <w:drawing>
          <wp:inline distT="0" distB="0" distL="114300" distR="114300" wp14:anchorId="0D218270" wp14:editId="5995ACCC">
            <wp:extent cx="5389245" cy="2912745"/>
            <wp:effectExtent l="0" t="0" r="1905" b="1905"/>
            <wp:docPr id="12" name="图片 12" descr="181d87bc6d22487688e7ab3e913af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81d87bc6d22487688e7ab3e913af12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18CF" w14:textId="77777777" w:rsidR="00DD5331" w:rsidRDefault="00000000">
      <w:pPr>
        <w:jc w:val="center"/>
        <w:rPr>
          <w:rFonts w:ascii="宋体" w:eastAsia="宋体" w:hAnsi="宋体" w:hint="eastAsia"/>
          <w:b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图6-6 还书页面</w:t>
      </w:r>
    </w:p>
    <w:p w14:paraId="146F9B2A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146" w:name="_Toc231808641"/>
      <w:bookmarkStart w:id="147" w:name="_Toc231808598"/>
      <w:bookmarkStart w:id="148" w:name="_Toc231802582"/>
      <w:bookmarkStart w:id="149" w:name="_Toc15727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6.2.5借书证管理（管理员）</w:t>
      </w:r>
      <w:bookmarkEnd w:id="146"/>
      <w:bookmarkEnd w:id="147"/>
      <w:bookmarkEnd w:id="148"/>
      <w:bookmarkEnd w:id="149"/>
    </w:p>
    <w:p w14:paraId="18A04532" w14:textId="77777777" w:rsidR="00DD5331" w:rsidRDefault="00000000">
      <w:pPr>
        <w:spacing w:after="80" w:line="360" w:lineRule="auto"/>
        <w:ind w:firstLine="420"/>
        <w:rPr>
          <w:rFonts w:eastAsia="宋体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CardManageView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四个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Tab</w:t>
      </w:r>
      <w:r>
        <w:rPr>
          <w:rFonts w:ascii="Times New Roman" w:eastAsia="宋体" w:hAnsi="Times New Roman" w:cs="Times New Roman"/>
          <w:sz w:val="24"/>
          <w:lang w:eastAsia="zh-CN"/>
        </w:rPr>
        <w:t>：新办、挂失、补办、注销；共用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StudentCardOpPanel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按学号查询；新办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补办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支持证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号预览（学号</w:t>
      </w:r>
      <w:r>
        <w:rPr>
          <w:rFonts w:ascii="Times New Roman" w:eastAsia="宋体" w:hAnsi="Times New Roman" w:cs="Times New Roman"/>
          <w:sz w:val="24"/>
          <w:lang w:eastAsia="zh-CN"/>
        </w:rPr>
        <w:t>+001</w:t>
      </w:r>
      <w:r>
        <w:rPr>
          <w:rFonts w:ascii="Times New Roman" w:eastAsia="宋体" w:hAnsi="Times New Roman" w:cs="Times New Roman"/>
          <w:sz w:val="24"/>
          <w:lang w:eastAsia="zh-CN"/>
        </w:rPr>
        <w:t>）；底部可查询办证历史。</w:t>
      </w:r>
    </w:p>
    <w:p w14:paraId="578B45B6" w14:textId="77777777" w:rsidR="00DD5331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5E12EB18" wp14:editId="16D1E185">
            <wp:extent cx="5484495" cy="3427095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39F3" w14:textId="77777777" w:rsidR="00DD5331" w:rsidRDefault="00000000">
      <w:pPr>
        <w:jc w:val="center"/>
        <w:rPr>
          <w:rFonts w:ascii="宋体" w:eastAsia="宋体" w:hAnsi="宋体" w:hint="eastAsia"/>
          <w:b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图6-7 新办借书证页面</w:t>
      </w:r>
    </w:p>
    <w:p w14:paraId="7801E927" w14:textId="77777777" w:rsidR="00DD5331" w:rsidRDefault="00000000">
      <w:pPr>
        <w:jc w:val="center"/>
      </w:pPr>
      <w:r>
        <w:rPr>
          <w:noProof/>
        </w:rPr>
        <w:drawing>
          <wp:inline distT="0" distB="0" distL="114300" distR="114300" wp14:anchorId="0CC57114" wp14:editId="0D8FC3DE">
            <wp:extent cx="5487670" cy="3439795"/>
            <wp:effectExtent l="0" t="0" r="1143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811D" w14:textId="77777777" w:rsidR="00DD5331" w:rsidRDefault="00000000">
      <w:pPr>
        <w:jc w:val="center"/>
        <w:rPr>
          <w:rFonts w:ascii="宋体" w:eastAsia="宋体" w:hAnsi="宋体" w:hint="eastAsia"/>
          <w:b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图6-8 挂失借书证页面</w:t>
      </w:r>
    </w:p>
    <w:p w14:paraId="371830CB" w14:textId="77777777" w:rsidR="00DD5331" w:rsidRDefault="00000000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5F59C695" wp14:editId="12241F0B">
            <wp:extent cx="5482590" cy="342900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ADF2" w14:textId="77777777" w:rsidR="00DD5331" w:rsidRDefault="00000000">
      <w:pPr>
        <w:jc w:val="center"/>
        <w:rPr>
          <w:rFonts w:ascii="宋体" w:eastAsia="宋体" w:hAnsi="宋体" w:hint="eastAsia"/>
          <w:b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图6-9 补办借书证页面</w:t>
      </w:r>
    </w:p>
    <w:p w14:paraId="5261DA5B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0F02ACCE" w14:textId="77777777" w:rsidR="00DD5331" w:rsidRDefault="00000000">
      <w:pPr>
        <w:jc w:val="center"/>
      </w:pPr>
      <w:r>
        <w:rPr>
          <w:noProof/>
        </w:rPr>
        <w:drawing>
          <wp:inline distT="0" distB="0" distL="0" distR="0" wp14:anchorId="0EC7A577" wp14:editId="1C23901D">
            <wp:extent cx="5490210" cy="2883535"/>
            <wp:effectExtent l="0" t="0" r="8890" b="12065"/>
            <wp:docPr id="53571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4757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02D8" w14:textId="77777777" w:rsidR="00DD5331" w:rsidRDefault="00000000">
      <w:pPr>
        <w:jc w:val="center"/>
        <w:rPr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图6-10 注销借书证页面</w:t>
      </w:r>
    </w:p>
    <w:p w14:paraId="05F61886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150" w:name="_Toc18917"/>
      <w:bookmarkStart w:id="151" w:name="_Toc231802583"/>
      <w:bookmarkStart w:id="152" w:name="_Toc231808642"/>
      <w:bookmarkStart w:id="153" w:name="_Toc231808599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lastRenderedPageBreak/>
        <w:t>6.2.6图书采编管理（管理员）</w:t>
      </w:r>
      <w:bookmarkEnd w:id="150"/>
      <w:bookmarkEnd w:id="151"/>
      <w:bookmarkEnd w:id="152"/>
      <w:bookmarkEnd w:id="153"/>
    </w:p>
    <w:p w14:paraId="4D17907D" w14:textId="77777777" w:rsidR="00DD5331" w:rsidRDefault="00000000">
      <w:pPr>
        <w:spacing w:after="80" w:line="360" w:lineRule="auto"/>
        <w:ind w:firstLine="420"/>
        <w:rPr>
          <w:rFonts w:ascii="宋体" w:eastAsia="宋体" w:hAnsi="宋体" w:hint="eastAsia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采编管理拆分为三页：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BookCatalogView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书目编目列表（分页搜索、下架）；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BookFormView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新增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编辑书目（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ISBN </w:t>
      </w:r>
      <w:r>
        <w:rPr>
          <w:rFonts w:ascii="Times New Roman" w:eastAsia="宋体" w:hAnsi="Times New Roman" w:cs="Times New Roman"/>
          <w:sz w:val="24"/>
          <w:lang w:eastAsia="zh-CN"/>
        </w:rPr>
        <w:t>编辑时不可改）；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BookCopiesView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副本管理（新增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编辑位置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注销）。新书入库通过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POST /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/books/acquire </w:t>
      </w:r>
      <w:r>
        <w:rPr>
          <w:rFonts w:ascii="Times New Roman" w:eastAsia="宋体" w:hAnsi="Times New Roman" w:cs="Times New Roman"/>
          <w:sz w:val="24"/>
          <w:lang w:eastAsia="zh-CN"/>
        </w:rPr>
        <w:t>一次性完成书目</w:t>
      </w:r>
      <w:r>
        <w:rPr>
          <w:rFonts w:ascii="Times New Roman" w:eastAsia="宋体" w:hAnsi="Times New Roman" w:cs="Times New Roman"/>
          <w:sz w:val="24"/>
          <w:lang w:eastAsia="zh-CN"/>
        </w:rPr>
        <w:t>+</w:t>
      </w:r>
      <w:r>
        <w:rPr>
          <w:rFonts w:ascii="Times New Roman" w:eastAsia="宋体" w:hAnsi="Times New Roman" w:cs="Times New Roman"/>
          <w:sz w:val="24"/>
          <w:lang w:eastAsia="zh-CN"/>
        </w:rPr>
        <w:t>副本录入。</w:t>
      </w:r>
    </w:p>
    <w:p w14:paraId="1C0EF403" w14:textId="77777777" w:rsidR="00DD5331" w:rsidRDefault="00000000">
      <w:pPr>
        <w:jc w:val="center"/>
      </w:pPr>
      <w:r>
        <w:rPr>
          <w:noProof/>
        </w:rPr>
        <w:drawing>
          <wp:inline distT="0" distB="0" distL="114300" distR="114300" wp14:anchorId="1B5C5FC3" wp14:editId="41D26A4C">
            <wp:extent cx="5213985" cy="2825115"/>
            <wp:effectExtent l="0" t="0" r="571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E073" w14:textId="77777777" w:rsidR="00DD5331" w:rsidRDefault="00000000">
      <w:pPr>
        <w:jc w:val="center"/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图6-11 编册入库页面</w:t>
      </w:r>
    </w:p>
    <w:p w14:paraId="03B64897" w14:textId="77777777" w:rsidR="00DD5331" w:rsidRDefault="00000000">
      <w:pPr>
        <w:jc w:val="center"/>
      </w:pPr>
      <w:r>
        <w:rPr>
          <w:noProof/>
        </w:rPr>
        <w:drawing>
          <wp:inline distT="0" distB="0" distL="114300" distR="114300" wp14:anchorId="4044B0C3" wp14:editId="263E09CD">
            <wp:extent cx="5099050" cy="2770505"/>
            <wp:effectExtent l="0" t="0" r="635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B6DCD" w14:textId="77777777" w:rsidR="00DD5331" w:rsidRDefault="00000000">
      <w:pPr>
        <w:jc w:val="center"/>
        <w:rPr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图6-12新增书目页面</w:t>
      </w:r>
    </w:p>
    <w:p w14:paraId="687FF3A3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154" w:name="_Toc15316"/>
      <w:bookmarkStart w:id="155" w:name="_Toc231808643"/>
      <w:bookmarkStart w:id="156" w:name="_Toc231808600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lastRenderedPageBreak/>
        <w:t>6.2.7罚款管理</w:t>
      </w:r>
      <w:bookmarkEnd w:id="154"/>
      <w:bookmarkEnd w:id="155"/>
      <w:bookmarkEnd w:id="156"/>
    </w:p>
    <w:p w14:paraId="0FB2ADD4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FineManageView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：按缴纳状态筛选（全部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未缴</w:t>
      </w:r>
      <w:r>
        <w:rPr>
          <w:rFonts w:ascii="Times New Roman" w:eastAsia="宋体" w:hAnsi="Times New Roman" w:cs="Times New Roman"/>
          <w:sz w:val="24"/>
          <w:lang w:eastAsia="zh-CN"/>
        </w:rPr>
        <w:t>/</w:t>
      </w:r>
      <w:r>
        <w:rPr>
          <w:rFonts w:ascii="Times New Roman" w:eastAsia="宋体" w:hAnsi="Times New Roman" w:cs="Times New Roman"/>
          <w:sz w:val="24"/>
          <w:lang w:eastAsia="zh-CN"/>
        </w:rPr>
        <w:t>已缴）；表格展示学号、书名、超期天数、罚款金额与缴纳状态；管理员手动输入证号，学生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登录后证号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自动填充；支持多选未缴记录合并缴纳。</w:t>
      </w:r>
    </w:p>
    <w:p w14:paraId="54C360ED" w14:textId="77777777" w:rsidR="00DD5331" w:rsidRDefault="00000000">
      <w:pPr>
        <w:jc w:val="center"/>
      </w:pPr>
      <w:r>
        <w:rPr>
          <w:noProof/>
        </w:rPr>
        <w:drawing>
          <wp:inline distT="0" distB="0" distL="114300" distR="114300" wp14:anchorId="350AB299" wp14:editId="7672691A">
            <wp:extent cx="5475605" cy="2983230"/>
            <wp:effectExtent l="0" t="0" r="1079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45CD" w14:textId="77777777" w:rsidR="00DD5331" w:rsidRDefault="00000000">
      <w:pPr>
        <w:jc w:val="center"/>
        <w:rPr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图6-13 罚款管理页面</w:t>
      </w:r>
    </w:p>
    <w:p w14:paraId="1604C448" w14:textId="77777777" w:rsidR="00DD5331" w:rsidRDefault="00000000">
      <w:pPr>
        <w:pStyle w:val="31"/>
        <w:widowControl w:val="0"/>
        <w:spacing w:before="260" w:after="260" w:line="413" w:lineRule="auto"/>
        <w:jc w:val="both"/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</w:pPr>
      <w:bookmarkStart w:id="157" w:name="_Toc231808644"/>
      <w:bookmarkStart w:id="158" w:name="_Toc17924"/>
      <w:bookmarkStart w:id="159" w:name="_Toc231802584"/>
      <w:bookmarkStart w:id="160" w:name="_Toc231808601"/>
      <w:r>
        <w:rPr>
          <w:rFonts w:ascii="黑体" w:eastAsia="黑体" w:hAnsi="黑体" w:cs="黑体" w:hint="eastAsia"/>
          <w:bCs w:val="0"/>
          <w:color w:val="auto"/>
          <w:kern w:val="2"/>
          <w:sz w:val="28"/>
          <w:szCs w:val="28"/>
          <w:lang w:eastAsia="zh-CN"/>
        </w:rPr>
        <w:t>6.2.8学生个人中心</w:t>
      </w:r>
      <w:bookmarkEnd w:id="157"/>
      <w:bookmarkEnd w:id="158"/>
      <w:bookmarkEnd w:id="159"/>
      <w:bookmarkEnd w:id="160"/>
    </w:p>
    <w:p w14:paraId="4FEACCD5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PersonalView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四个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Tab</w:t>
      </w:r>
      <w:r>
        <w:rPr>
          <w:rFonts w:ascii="Times New Roman" w:eastAsia="宋体" w:hAnsi="Times New Roman" w:cs="Times New Roman"/>
          <w:sz w:val="24"/>
          <w:lang w:eastAsia="zh-CN"/>
        </w:rPr>
        <w:t>：基本信息、借阅记录、缴纳罚款、修改密码；切换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Tab </w:t>
      </w:r>
      <w:r>
        <w:rPr>
          <w:rFonts w:ascii="Times New Roman" w:eastAsia="宋体" w:hAnsi="Times New Roman" w:cs="Times New Roman"/>
          <w:sz w:val="24"/>
          <w:lang w:eastAsia="zh-CN"/>
        </w:rPr>
        <w:t>懒加载数据，超期行高亮，支持多选批量缴纳未缴罚款。</w:t>
      </w:r>
    </w:p>
    <w:p w14:paraId="7DC0D693" w14:textId="77777777" w:rsidR="00DD5331" w:rsidRDefault="00000000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1E36FC44" wp14:editId="3E786CE2">
            <wp:extent cx="5487670" cy="3364230"/>
            <wp:effectExtent l="0" t="0" r="1143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C561" w14:textId="77777777" w:rsidR="00DD5331" w:rsidRDefault="00000000">
      <w:pPr>
        <w:jc w:val="center"/>
        <w:rPr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图6-14 个人信息页面</w:t>
      </w:r>
    </w:p>
    <w:p w14:paraId="6E44FD5E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67B8E4E6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3B323F2B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11AE38E1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63C8C490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2829A454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6091E016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574EA753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7F75F43D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6B27C73C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70134B65" w14:textId="77777777" w:rsidR="00DD5331" w:rsidRDefault="00DD5331">
      <w:pPr>
        <w:spacing w:after="80" w:line="360" w:lineRule="auto"/>
        <w:ind w:firstLine="420"/>
        <w:jc w:val="center"/>
        <w:rPr>
          <w:rFonts w:eastAsia="宋体"/>
          <w:lang w:eastAsia="zh-CN"/>
        </w:rPr>
      </w:pPr>
    </w:p>
    <w:p w14:paraId="2F40529C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161" w:name="_Toc231802585"/>
      <w:bookmarkStart w:id="162" w:name="_Toc231808645"/>
      <w:bookmarkStart w:id="163" w:name="_Toc231808602"/>
      <w:bookmarkStart w:id="164" w:name="_Toc21932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7.运行环境与技术选型</w:t>
      </w:r>
      <w:bookmarkEnd w:id="161"/>
      <w:bookmarkEnd w:id="162"/>
      <w:bookmarkEnd w:id="163"/>
      <w:bookmarkEnd w:id="164"/>
    </w:p>
    <w:tbl>
      <w:tblPr>
        <w:tblStyle w:val="af4"/>
        <w:tblW w:w="8861" w:type="dxa"/>
        <w:jc w:val="center"/>
        <w:tblLook w:val="04A0" w:firstRow="1" w:lastRow="0" w:firstColumn="1" w:lastColumn="0" w:noHBand="0" w:noVBand="1"/>
      </w:tblPr>
      <w:tblGrid>
        <w:gridCol w:w="1335"/>
        <w:gridCol w:w="3075"/>
        <w:gridCol w:w="4451"/>
      </w:tblGrid>
      <w:tr w:rsidR="00DD5331" w14:paraId="7D880E94" w14:textId="77777777">
        <w:trPr>
          <w:tblHeader/>
          <w:jc w:val="center"/>
        </w:trPr>
        <w:tc>
          <w:tcPr>
            <w:tcW w:w="133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ADFA52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类别</w:t>
            </w:r>
            <w:proofErr w:type="spellEnd"/>
          </w:p>
        </w:tc>
        <w:tc>
          <w:tcPr>
            <w:tcW w:w="307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68F8DA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技术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版本</w:t>
            </w:r>
            <w:proofErr w:type="spellEnd"/>
          </w:p>
        </w:tc>
        <w:tc>
          <w:tcPr>
            <w:tcW w:w="445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1F8D99" w14:textId="77777777" w:rsidR="00DD5331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DD5331" w14:paraId="0B0D8581" w14:textId="77777777">
        <w:trPr>
          <w:jc w:val="center"/>
        </w:trPr>
        <w:tc>
          <w:tcPr>
            <w:tcW w:w="13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A44876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后端语言</w:t>
            </w:r>
            <w:proofErr w:type="spellEnd"/>
          </w:p>
        </w:tc>
        <w:tc>
          <w:tcPr>
            <w:tcW w:w="30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7CCB15" w14:textId="77777777" w:rsidR="00DD5331" w:rsidRDefault="00000000">
            <w:pPr>
              <w:snapToGrid w:val="0"/>
              <w:spacing w:line="240" w:lineRule="auto"/>
            </w:pPr>
            <w:r>
              <w:t>Java 17</w:t>
            </w:r>
          </w:p>
        </w:tc>
        <w:tc>
          <w:tcPr>
            <w:tcW w:w="44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87B3E7" w14:textId="77777777" w:rsidR="00DD5331" w:rsidRDefault="00000000">
            <w:pPr>
              <w:snapToGrid w:val="0"/>
              <w:spacing w:line="240" w:lineRule="auto"/>
            </w:pPr>
            <w:r>
              <w:t xml:space="preserve">LTS </w:t>
            </w:r>
            <w:proofErr w:type="spellStart"/>
            <w:r>
              <w:t>版本</w:t>
            </w:r>
            <w:proofErr w:type="spellEnd"/>
          </w:p>
        </w:tc>
      </w:tr>
      <w:tr w:rsidR="00DD5331" w14:paraId="5224904A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75E83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后端框架</w:t>
            </w:r>
            <w:proofErr w:type="spellEnd"/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1875B" w14:textId="77777777" w:rsidR="00DD5331" w:rsidRDefault="00000000">
            <w:pPr>
              <w:snapToGrid w:val="0"/>
              <w:spacing w:line="240" w:lineRule="auto"/>
            </w:pPr>
            <w:r>
              <w:t>Spring Boot 3.2.5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277A3" w14:textId="77777777" w:rsidR="00DD5331" w:rsidRDefault="00000000">
            <w:pPr>
              <w:snapToGrid w:val="0"/>
              <w:spacing w:line="240" w:lineRule="auto"/>
            </w:pPr>
            <w:r>
              <w:t xml:space="preserve">Web + </w:t>
            </w:r>
            <w:proofErr w:type="spellStart"/>
            <w:r>
              <w:t>依赖注入</w:t>
            </w:r>
            <w:proofErr w:type="spellEnd"/>
            <w:r>
              <w:t xml:space="preserve"> + Validation</w:t>
            </w:r>
          </w:p>
        </w:tc>
      </w:tr>
      <w:tr w:rsidR="00DD5331" w14:paraId="6495F662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04C2F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ORM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79717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MyBatis</w:t>
            </w:r>
            <w:proofErr w:type="spellEnd"/>
            <w:r>
              <w:t xml:space="preserve"> 3.0.3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C3C66" w14:textId="77777777" w:rsidR="00DD5331" w:rsidRDefault="00000000">
            <w:pPr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XML </w:t>
            </w:r>
            <w:r>
              <w:rPr>
                <w:lang w:eastAsia="zh-CN"/>
              </w:rPr>
              <w:t>映射</w:t>
            </w:r>
            <w:r>
              <w:rPr>
                <w:lang w:eastAsia="zh-CN"/>
              </w:rPr>
              <w:t xml:space="preserve"> SQL</w:t>
            </w:r>
            <w:r>
              <w:rPr>
                <w:lang w:eastAsia="zh-CN"/>
              </w:rPr>
              <w:t>，驼峰关闭</w:t>
            </w:r>
          </w:p>
        </w:tc>
      </w:tr>
      <w:tr w:rsidR="00DD5331" w14:paraId="6FCE9B8D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A0BEE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数据库</w:t>
            </w:r>
            <w:proofErr w:type="spellEnd"/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88CBE" w14:textId="77777777" w:rsidR="00DD5331" w:rsidRDefault="00000000">
            <w:pPr>
              <w:snapToGrid w:val="0"/>
              <w:spacing w:line="240" w:lineRule="auto"/>
            </w:pPr>
            <w:r>
              <w:t>MySQL 8.0+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C2259" w14:textId="77777777" w:rsidR="00DD5331" w:rsidRDefault="00000000">
            <w:pPr>
              <w:snapToGrid w:val="0"/>
              <w:spacing w:line="240" w:lineRule="auto"/>
            </w:pPr>
            <w:r>
              <w:t xml:space="preserve">library </w:t>
            </w:r>
            <w:r>
              <w:t>库，</w:t>
            </w:r>
            <w:r>
              <w:t xml:space="preserve">9 </w:t>
            </w:r>
            <w:proofErr w:type="spellStart"/>
            <w:r>
              <w:t>张业务表</w:t>
            </w:r>
            <w:proofErr w:type="spellEnd"/>
          </w:p>
        </w:tc>
      </w:tr>
      <w:tr w:rsidR="00DD5331" w14:paraId="5B5AD228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26DA7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 xml:space="preserve">API </w:t>
            </w:r>
            <w:proofErr w:type="spellStart"/>
            <w:r>
              <w:t>文档</w:t>
            </w:r>
            <w:proofErr w:type="spellEnd"/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7C33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SpringDoc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2.5.0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ABD3E" w14:textId="77777777" w:rsidR="00DD5331" w:rsidRDefault="00000000">
            <w:pPr>
              <w:snapToGrid w:val="0"/>
              <w:spacing w:line="240" w:lineRule="auto"/>
            </w:pPr>
            <w:r>
              <w:t>/swagger-ui.html</w:t>
            </w:r>
          </w:p>
        </w:tc>
      </w:tr>
      <w:tr w:rsidR="00DD5331" w14:paraId="786C3A3C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D322E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前端框架</w:t>
            </w:r>
            <w:proofErr w:type="spellEnd"/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AECE6" w14:textId="77777777" w:rsidR="00DD5331" w:rsidRDefault="00000000">
            <w:pPr>
              <w:snapToGrid w:val="0"/>
              <w:spacing w:line="240" w:lineRule="auto"/>
            </w:pPr>
            <w:r>
              <w:t>Vue 3.4 + Vite 5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EF366" w14:textId="77777777" w:rsidR="00DD5331" w:rsidRDefault="00000000">
            <w:pPr>
              <w:snapToGrid w:val="0"/>
              <w:spacing w:line="240" w:lineRule="auto"/>
            </w:pPr>
            <w:r>
              <w:t xml:space="preserve">Composition API + Hash </w:t>
            </w:r>
            <w:proofErr w:type="spellStart"/>
            <w:r>
              <w:t>路由</w:t>
            </w:r>
            <w:proofErr w:type="spellEnd"/>
          </w:p>
        </w:tc>
      </w:tr>
      <w:tr w:rsidR="00DD5331" w14:paraId="6BB51D3E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31A1D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 xml:space="preserve">UI </w:t>
            </w:r>
            <w:r>
              <w:t>库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DC74A" w14:textId="77777777" w:rsidR="00DD5331" w:rsidRDefault="00000000">
            <w:pPr>
              <w:snapToGrid w:val="0"/>
              <w:spacing w:line="240" w:lineRule="auto"/>
            </w:pPr>
            <w:r>
              <w:t>Element Plus 2.7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34C5B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中文</w:t>
            </w:r>
            <w:proofErr w:type="spellEnd"/>
            <w:r>
              <w:t xml:space="preserve"> locale + </w:t>
            </w:r>
            <w:proofErr w:type="spellStart"/>
            <w:r>
              <w:t>图标库</w:t>
            </w:r>
            <w:proofErr w:type="spellEnd"/>
          </w:p>
        </w:tc>
      </w:tr>
      <w:tr w:rsidR="00DD5331" w14:paraId="0C62F7E0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FB9BA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状态管理</w:t>
            </w:r>
            <w:proofErr w:type="spellEnd"/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4E51F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Pinia</w:t>
            </w:r>
            <w:proofErr w:type="spellEnd"/>
            <w:r>
              <w:t xml:space="preserve"> 2.1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693DA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登录态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持久化</w:t>
            </w:r>
            <w:proofErr w:type="spellEnd"/>
          </w:p>
        </w:tc>
      </w:tr>
      <w:tr w:rsidR="00DD5331" w14:paraId="023FDDA1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C1295" w14:textId="77777777" w:rsidR="00DD5331" w:rsidRDefault="00000000">
            <w:pPr>
              <w:snapToGrid w:val="0"/>
              <w:spacing w:line="240" w:lineRule="auto"/>
              <w:jc w:val="center"/>
            </w:pPr>
            <w:r>
              <w:t>HTTP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1BF88" w14:textId="77777777" w:rsidR="00DD5331" w:rsidRDefault="00000000">
            <w:pPr>
              <w:snapToGrid w:val="0"/>
              <w:spacing w:line="240" w:lineRule="auto"/>
            </w:pPr>
            <w:r>
              <w:t>Axios 1.7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DC9B4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请求头注入</w:t>
            </w:r>
            <w:proofErr w:type="spellEnd"/>
            <w:r>
              <w:t xml:space="preserve"> X-Role/X-Sno/X-Card-No</w:t>
            </w:r>
          </w:p>
        </w:tc>
      </w:tr>
      <w:tr w:rsidR="00DD5331" w14:paraId="34029EBB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72617CB" w14:textId="77777777" w:rsidR="00DD5331" w:rsidRDefault="00000000">
            <w:pPr>
              <w:snapToGrid w:val="0"/>
              <w:spacing w:line="240" w:lineRule="auto"/>
              <w:jc w:val="center"/>
            </w:pPr>
            <w:proofErr w:type="spellStart"/>
            <w:r>
              <w:t>构建工具</w:t>
            </w:r>
            <w:proofErr w:type="spellEnd"/>
          </w:p>
        </w:tc>
        <w:tc>
          <w:tcPr>
            <w:tcW w:w="307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B6BAA54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Maven</w:t>
            </w:r>
            <w:r>
              <w:t>（后端</w:t>
            </w:r>
            <w:proofErr w:type="spellEnd"/>
            <w:r>
              <w:t>）</w:t>
            </w:r>
          </w:p>
        </w:tc>
        <w:tc>
          <w:tcPr>
            <w:tcW w:w="445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72325B" w14:textId="77777777" w:rsidR="00DD5331" w:rsidRDefault="00000000">
            <w:pPr>
              <w:snapToGrid w:val="0"/>
              <w:spacing w:line="240" w:lineRule="auto"/>
            </w:pPr>
            <w:proofErr w:type="spellStart"/>
            <w:r>
              <w:t>打包可执行</w:t>
            </w:r>
            <w:proofErr w:type="spellEnd"/>
            <w:r>
              <w:t xml:space="preserve"> jar</w:t>
            </w:r>
          </w:p>
        </w:tc>
      </w:tr>
    </w:tbl>
    <w:p w14:paraId="63904552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30C04F61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5CB207FD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34E96740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792AE321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7D5863DE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42FC37A8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60EFF32F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70513307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761F9564" w14:textId="77777777" w:rsidR="00DD5331" w:rsidRDefault="00000000">
      <w:pPr>
        <w:pStyle w:val="1"/>
        <w:widowControl w:val="0"/>
        <w:spacing w:before="340" w:after="330" w:line="576" w:lineRule="auto"/>
        <w:jc w:val="center"/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</w:pPr>
      <w:bookmarkStart w:id="165" w:name="_Toc29056"/>
      <w:bookmarkStart w:id="166" w:name="_Toc231808603"/>
      <w:bookmarkStart w:id="167" w:name="_Toc231808646"/>
      <w:r>
        <w:rPr>
          <w:rFonts w:ascii="黑体" w:eastAsia="黑体" w:hAnsi="黑体" w:cs="黑体" w:hint="eastAsia"/>
          <w:bCs w:val="0"/>
          <w:color w:val="auto"/>
          <w:kern w:val="44"/>
          <w:sz w:val="32"/>
          <w:szCs w:val="32"/>
          <w:lang w:eastAsia="zh-CN"/>
        </w:rPr>
        <w:lastRenderedPageBreak/>
        <w:t>8.总结</w:t>
      </w:r>
      <w:bookmarkEnd w:id="165"/>
      <w:bookmarkEnd w:id="166"/>
      <w:bookmarkEnd w:id="167"/>
    </w:p>
    <w:p w14:paraId="34B3154A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通过本次高级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Java </w:t>
      </w:r>
      <w:r>
        <w:rPr>
          <w:rFonts w:ascii="Times New Roman" w:eastAsia="宋体" w:hAnsi="Times New Roman" w:cs="Times New Roman"/>
          <w:sz w:val="24"/>
          <w:lang w:eastAsia="zh-CN"/>
        </w:rPr>
        <w:t>课程设计，我们完成了基于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B/S </w:t>
      </w:r>
      <w:r>
        <w:rPr>
          <w:rFonts w:ascii="Times New Roman" w:eastAsia="宋体" w:hAnsi="Times New Roman" w:cs="Times New Roman"/>
          <w:sz w:val="24"/>
          <w:lang w:eastAsia="zh-CN"/>
        </w:rPr>
        <w:t>架构的图书管理系统的设计与实现。系统后端采用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Spring Boot 3.2.5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3.0.3 </w:t>
      </w:r>
      <w:r>
        <w:rPr>
          <w:rFonts w:ascii="Times New Roman" w:eastAsia="宋体" w:hAnsi="Times New Roman" w:cs="Times New Roman"/>
          <w:sz w:val="24"/>
          <w:lang w:eastAsia="zh-CN"/>
        </w:rPr>
        <w:t>与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MySQL 8</w:t>
      </w:r>
      <w:r>
        <w:rPr>
          <w:rFonts w:ascii="Times New Roman" w:eastAsia="宋体" w:hAnsi="Times New Roman" w:cs="Times New Roman"/>
          <w:sz w:val="24"/>
          <w:lang w:eastAsia="zh-CN"/>
        </w:rPr>
        <w:t>，前端采用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Vue 3.4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Vite 5 </w:t>
      </w:r>
      <w:r>
        <w:rPr>
          <w:rFonts w:ascii="Times New Roman" w:eastAsia="宋体" w:hAnsi="Times New Roman" w:cs="Times New Roman"/>
          <w:sz w:val="24"/>
          <w:lang w:eastAsia="zh-CN"/>
        </w:rPr>
        <w:t>与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Element Plus 2.7</w:t>
      </w:r>
      <w:r>
        <w:rPr>
          <w:rFonts w:ascii="Times New Roman" w:eastAsia="宋体" w:hAnsi="Times New Roman" w:cs="Times New Roman"/>
          <w:sz w:val="24"/>
          <w:lang w:eastAsia="zh-CN"/>
        </w:rPr>
        <w:t>，实现了图书采编与副本管理、借书证全生命周期管理、借还与超期罚款、图书挂失赔偿、双角色登录、公共门户首页及数据统计等核心功能，基本覆盖了需求文档中办公室、采编部、流通部与读者的主要业务环节。</w:t>
      </w:r>
    </w:p>
    <w:p w14:paraId="55448A61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在开发过程中，我们进一步理解了分层架构的设计思想，掌握了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Controller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lang w:eastAsia="zh-CN"/>
        </w:rPr>
        <w:t>Service</w:t>
      </w:r>
      <w:r>
        <w:rPr>
          <w:rFonts w:ascii="Times New Roman" w:eastAsia="宋体" w:hAnsi="Times New Roman" w:cs="Times New Roman"/>
          <w:sz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Mapper </w:t>
      </w:r>
      <w:r>
        <w:rPr>
          <w:rFonts w:ascii="Times New Roman" w:eastAsia="宋体" w:hAnsi="Times New Roman" w:cs="Times New Roman"/>
          <w:sz w:val="24"/>
          <w:lang w:eastAsia="zh-CN"/>
        </w:rPr>
        <w:t>各层职责划分及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RESTful </w:t>
      </w:r>
      <w:r>
        <w:rPr>
          <w:rFonts w:ascii="Times New Roman" w:eastAsia="宋体" w:hAnsi="Times New Roman" w:cs="Times New Roman"/>
          <w:sz w:val="24"/>
          <w:lang w:eastAsia="zh-CN"/>
        </w:rPr>
        <w:t>接口设计；在借还、办证、合并缴款等业务中，通过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@Transactional </w:t>
      </w:r>
      <w:r>
        <w:rPr>
          <w:rFonts w:ascii="Times New Roman" w:eastAsia="宋体" w:hAnsi="Times New Roman" w:cs="Times New Roman"/>
          <w:sz w:val="24"/>
          <w:lang w:eastAsia="zh-CN"/>
        </w:rPr>
        <w:t>事务控制与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borrowrec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payrec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多表联动，加深了对数据库设计与业务规则落地的认识。前端采用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Pinia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管理登录态、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Vue Router </w:t>
      </w:r>
      <w:r>
        <w:rPr>
          <w:rFonts w:ascii="Times New Roman" w:eastAsia="宋体" w:hAnsi="Times New Roman" w:cs="Times New Roman"/>
          <w:sz w:val="24"/>
          <w:lang w:eastAsia="zh-CN"/>
        </w:rPr>
        <w:t>导航守卫实现角色权限，公开借还工位设计贴近真实图书馆前台场景。</w:t>
      </w:r>
    </w:p>
    <w:p w14:paraId="417D848E" w14:textId="77777777" w:rsidR="00DD5331" w:rsidRDefault="00000000">
      <w:pPr>
        <w:spacing w:after="80" w:line="360" w:lineRule="auto"/>
        <w:ind w:firstLineChars="200" w:firstLine="480"/>
        <w:rPr>
          <w:rFonts w:ascii="Times New Roman" w:eastAsia="宋体" w:hAnsi="Times New Roman" w:cs="Times New Roman"/>
          <w:sz w:val="24"/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>本系统为课程设计演示版本，在密码加密、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服务端鉴权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（当前依赖请求头传递角色）等方面仍有优化空间。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notice </w:t>
      </w:r>
      <w:r>
        <w:rPr>
          <w:rFonts w:ascii="Times New Roman" w:eastAsia="宋体" w:hAnsi="Times New Roman" w:cs="Times New Roman"/>
          <w:sz w:val="24"/>
          <w:lang w:eastAsia="zh-CN"/>
        </w:rPr>
        <w:t>公告表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已建表但后端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 xml:space="preserve"> API </w:t>
      </w:r>
      <w:r>
        <w:rPr>
          <w:rFonts w:ascii="Times New Roman" w:eastAsia="宋体" w:hAnsi="Times New Roman" w:cs="Times New Roman"/>
          <w:sz w:val="24"/>
          <w:lang w:eastAsia="zh-CN"/>
        </w:rPr>
        <w:t>尚未实现。后续可引入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Spring Security/JWT </w:t>
      </w:r>
      <w:r>
        <w:rPr>
          <w:rFonts w:ascii="Times New Roman" w:eastAsia="宋体" w:hAnsi="Times New Roman" w:cs="Times New Roman"/>
          <w:sz w:val="24"/>
          <w:lang w:eastAsia="zh-CN"/>
        </w:rPr>
        <w:t>加强安全机制，并扩展公告发布、自助预约等功能。总体而言，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本次课设将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理论知识与工程实践相结合，提升了团队协作与全</w:t>
      </w:r>
      <w:proofErr w:type="gramStart"/>
      <w:r>
        <w:rPr>
          <w:rFonts w:ascii="Times New Roman" w:eastAsia="宋体" w:hAnsi="Times New Roman" w:cs="Times New Roman"/>
          <w:sz w:val="24"/>
          <w:lang w:eastAsia="zh-CN"/>
        </w:rPr>
        <w:t>栈</w:t>
      </w:r>
      <w:proofErr w:type="gramEnd"/>
      <w:r>
        <w:rPr>
          <w:rFonts w:ascii="Times New Roman" w:eastAsia="宋体" w:hAnsi="Times New Roman" w:cs="Times New Roman"/>
          <w:sz w:val="24"/>
          <w:lang w:eastAsia="zh-CN"/>
        </w:rPr>
        <w:t>开发能力。</w:t>
      </w:r>
    </w:p>
    <w:p w14:paraId="075302D9" w14:textId="77777777" w:rsidR="00DD5331" w:rsidRDefault="00DD5331">
      <w:pPr>
        <w:rPr>
          <w:rFonts w:eastAsia="宋体"/>
          <w:lang w:eastAsia="zh-CN"/>
        </w:rPr>
      </w:pPr>
    </w:p>
    <w:p w14:paraId="16A0E858" w14:textId="77777777" w:rsidR="00DD5331" w:rsidRDefault="00DD5331">
      <w:pPr>
        <w:pStyle w:val="a0"/>
        <w:numPr>
          <w:ilvl w:val="0"/>
          <w:numId w:val="0"/>
        </w:numPr>
        <w:spacing w:line="360" w:lineRule="auto"/>
        <w:rPr>
          <w:lang w:eastAsia="zh-CN"/>
        </w:rPr>
      </w:pPr>
    </w:p>
    <w:sectPr w:rsidR="00DD5331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DA6F" w14:textId="77777777" w:rsidR="00190603" w:rsidRDefault="00190603">
      <w:pPr>
        <w:spacing w:line="240" w:lineRule="auto"/>
      </w:pPr>
      <w:r>
        <w:separator/>
      </w:r>
    </w:p>
  </w:endnote>
  <w:endnote w:type="continuationSeparator" w:id="0">
    <w:p w14:paraId="669D88D7" w14:textId="77777777" w:rsidR="00190603" w:rsidRDefault="00190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9590"/>
    </w:sdtPr>
    <w:sdtContent>
      <w:p w14:paraId="0F01AB70" w14:textId="77777777" w:rsidR="00DD5331" w:rsidRDefault="0000000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1A9A0A" w14:textId="77777777" w:rsidR="00DD5331" w:rsidRDefault="00DD533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FC899" w14:textId="77777777" w:rsidR="00190603" w:rsidRDefault="00190603">
      <w:pPr>
        <w:spacing w:after="0"/>
      </w:pPr>
      <w:r>
        <w:separator/>
      </w:r>
    </w:p>
  </w:footnote>
  <w:footnote w:type="continuationSeparator" w:id="0">
    <w:p w14:paraId="17513D35" w14:textId="77777777" w:rsidR="00190603" w:rsidRDefault="001906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22386086">
    <w:abstractNumId w:val="1"/>
  </w:num>
  <w:num w:numId="2" w16cid:durableId="10962329">
    <w:abstractNumId w:val="4"/>
  </w:num>
  <w:num w:numId="3" w16cid:durableId="1045984870">
    <w:abstractNumId w:val="5"/>
  </w:num>
  <w:num w:numId="4" w16cid:durableId="2062436348">
    <w:abstractNumId w:val="2"/>
  </w:num>
  <w:num w:numId="5" w16cid:durableId="1152521780">
    <w:abstractNumId w:val="0"/>
  </w:num>
  <w:num w:numId="6" w16cid:durableId="1395200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6FB"/>
    <w:rsid w:val="0006063C"/>
    <w:rsid w:val="000776F0"/>
    <w:rsid w:val="0015074B"/>
    <w:rsid w:val="00190603"/>
    <w:rsid w:val="00257E05"/>
    <w:rsid w:val="0026400B"/>
    <w:rsid w:val="0029639D"/>
    <w:rsid w:val="00326F90"/>
    <w:rsid w:val="00362E64"/>
    <w:rsid w:val="003E15BA"/>
    <w:rsid w:val="00444E39"/>
    <w:rsid w:val="00456326"/>
    <w:rsid w:val="004A4630"/>
    <w:rsid w:val="004F1B9B"/>
    <w:rsid w:val="005B6514"/>
    <w:rsid w:val="007174B4"/>
    <w:rsid w:val="00757B01"/>
    <w:rsid w:val="007E4745"/>
    <w:rsid w:val="00811811"/>
    <w:rsid w:val="00814B73"/>
    <w:rsid w:val="008610BD"/>
    <w:rsid w:val="00A40E08"/>
    <w:rsid w:val="00A5530F"/>
    <w:rsid w:val="00A775D8"/>
    <w:rsid w:val="00AA1D8D"/>
    <w:rsid w:val="00AB4B40"/>
    <w:rsid w:val="00B36C3B"/>
    <w:rsid w:val="00B47730"/>
    <w:rsid w:val="00C32DCF"/>
    <w:rsid w:val="00C857EE"/>
    <w:rsid w:val="00CB0664"/>
    <w:rsid w:val="00DC164E"/>
    <w:rsid w:val="00DD5331"/>
    <w:rsid w:val="00E70082"/>
    <w:rsid w:val="00E7156D"/>
    <w:rsid w:val="00EA5A06"/>
    <w:rsid w:val="00FA3438"/>
    <w:rsid w:val="00FC693F"/>
    <w:rsid w:val="00FD2B37"/>
    <w:rsid w:val="089906E5"/>
    <w:rsid w:val="0A566777"/>
    <w:rsid w:val="0C7927C4"/>
    <w:rsid w:val="0FF25452"/>
    <w:rsid w:val="110968FD"/>
    <w:rsid w:val="17FB2772"/>
    <w:rsid w:val="1BFF1D62"/>
    <w:rsid w:val="1CB5609A"/>
    <w:rsid w:val="1E8D34EB"/>
    <w:rsid w:val="1FF14655"/>
    <w:rsid w:val="20E64FFC"/>
    <w:rsid w:val="3E7436C0"/>
    <w:rsid w:val="56D340A1"/>
    <w:rsid w:val="5BFC7B76"/>
    <w:rsid w:val="6EBF779F"/>
    <w:rsid w:val="7F0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540345"/>
  <w14:defaultImageDpi w14:val="300"/>
  <w15:docId w15:val="{FC89AFF4-1253-4C0B-AD1C-DC42A0A8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1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4">
    <w:name w:val="标题 1 字符"/>
    <w:basedOn w:val="a2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5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6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7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8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9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11">
    <w:name w:val="标题 1 字符1"/>
    <w:link w:val="1"/>
    <w:qFormat/>
    <w:rPr>
      <w:b/>
      <w:kern w:val="4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2343</Words>
  <Characters>13357</Characters>
  <Application>Microsoft Office Word</Application>
  <DocSecurity>0</DocSecurity>
  <Lines>111</Lines>
  <Paragraphs>31</Paragraphs>
  <ScaleCrop>false</ScaleCrop>
  <Company/>
  <LinksUpToDate>false</LinksUpToDate>
  <CharactersWithSpaces>15669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艺菲 袁</cp:lastModifiedBy>
  <cp:revision>6</cp:revision>
  <dcterms:created xsi:type="dcterms:W3CDTF">2026-06-15T03:39:00Z</dcterms:created>
  <dcterms:modified xsi:type="dcterms:W3CDTF">2026-06-17T11:09:00Z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eyJoZGlkIjoiOTc3M2Y5NzIzMDFlZjAyY2Q4Njk5ODkyYjFjNzBiNTQiLCJ1c2VySWQiOiI3MTA5NzU5MzgifQ==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8537D5AF353D4F148D9D6CE20843FAF9_13</vt:lpwstr>
  </property>
</Properties>
</file>